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F58E9">
      <w:r>
        <w:rPr>
          <w:highlight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1729740</wp:posOffset>
            </wp:positionH>
            <wp:positionV relativeFrom="paragraph">
              <wp:posOffset>4607560</wp:posOffset>
            </wp:positionV>
            <wp:extent cx="2558415" cy="2292985"/>
            <wp:effectExtent l="0" t="0" r="1905" b="8255"/>
            <wp:wrapNone/>
            <wp:docPr id="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229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3761105</wp:posOffset>
                </wp:positionH>
                <wp:positionV relativeFrom="paragraph">
                  <wp:posOffset>8289925</wp:posOffset>
                </wp:positionV>
                <wp:extent cx="1569085" cy="38862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40225" y="7901305"/>
                          <a:ext cx="156908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9063F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sz w:val="38"/>
                                <w:szCs w:val="3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sz w:val="38"/>
                                <w:szCs w:val="38"/>
                                <w:lang w:val="en-US"/>
                              </w:rPr>
                              <w:t>SƠ ĐỒ KHỐI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15pt;margin-top:652.75pt;height:30.6pt;width:123.55pt;z-index:251670528;mso-width-relative:page;mso-height-relative:page;" filled="f" stroked="f" coordsize="21600,21600" o:gfxdata="UEsDBAoAAAAAAIdO4kAAAAAAAAAAAAAAAAAEAAAAZHJzL1BLAwQUAAAACACHTuJAXSoYAd0AAAAN&#10;AQAADwAAAGRycy9kb3ducmV2LnhtbE2Py07DMBBF90j8gzVI7KjdhIQ0xKlQpAqpgkVLN+wm8TSJ&#10;iO0Quw/69bgrWM7coztniuVZD+xIk+utkTCfCWBkGqt600rYfaweMmDOo1E4WEMSfsjBsry9KTBX&#10;9mQ2dNz6loUS43KU0Hk/5py7piONbmZHMiHb20mjD+PUcjXhKZTrgUdCpFxjb8KFDkeqOmq+tgct&#10;YV2t3nFTRzq7DNXr2/5l/N59JlLe383FMzBPZ/8Hw1U/qEMZnGp7MMqxQUKyiOKAhiAWSQIsIFm8&#10;eARWX1dp+gS8LPj/L8pfUEsDBBQAAAAIAIdO4kCyT71cowIAAFsFAAAOAAAAZHJzL2Uyb0RvYy54&#10;bWytVEtv2zAMvg/YfxB0T20nTpoEdYYsboYBxVqgHXZWZDkWoNckJXY37L+Pkp0063boYT7YlEh/&#10;JD8+bj50UqAjs45rVeDsKsWIKaorrvYF/vq0Hc0xcp6oigitWIGfmcMfVu/f3bRmyca60aJiFgGI&#10;csvWFLjx3iyTxNGGSeKutGEKlLW2kng42n1SWdICuhTJOE1nSattZaymzDm4LXslHhDtWwB1XXPK&#10;Sk0Pkinfo1omiIeUXMONw6sYbV0z6u/r2jGPRIEhUx/f4ATkXXgnqxuy3FtiGk6HEMhbQniVkyRc&#10;gdMzVEk8QQfL/4KSnFrtdO2vqJZJn0hkBLLI0lfcPDbEsJgLUO3MmXT3/2Dpl+ODRbyCTgBKFJFQ&#10;8SfWefRRdwiugJ/WuCWYPRow9B3cg+3p3sFlSLurrQxfSAiBPp/k6Xg8xei5wNeLNJuk057pgEwD&#10;wHS2SOdgQMFiMp/PxtFV8oJkrPOfmJYoCAW2UMlIMDneOQ9RgenJJDhWesuFiNUUCrUFnk2mafzh&#10;rIE/hAq2EARgDFJfpZ+LdHE7v53no3w8ux3laVmO1ttNPppts+tpOSk3mzL7FfCyfNnwqmIq+Dt1&#10;TJa/rSJD1/S1PveM04JXAS6E5Ox+txEWHQl07DY+gToI/sIs+TOMqIasTt+YXRLq1tcnSL7bdUMx&#10;d7p6hlpa3U+DM3TLgeQ74vwDsdD+0AmwIPw9vGqhgUw9SBg12v74132wBw5Ai1EL41Rg9/1ALMNI&#10;fFbQr4ssz8P8xUM+vYZ6I3up2V1q1EFuNOSfwSoyNIrB3ouTWFstv8EeWQevoCKKgu8C+5O48f2Q&#10;wx6ibL2ORjBxhvg79WhogA5sK70+eF3z2FGBpp4bIDIcYOYipcN+CEN9eY5WLztx9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BdKhgB3QAAAA0BAAAPAAAAAAAAAAEAIAAAACIAAABkcnMvZG93bnJl&#10;di54bWxQSwECFAAUAAAACACHTuJAsk+9XKMCAABbBQAADgAAAAAAAAABACAAAAAsAQAAZHJzL2Uy&#10;b0RvYy54bWxQSwUGAAAAAAYABgBZAQAAQQY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79063F">
                      <w:pPr>
                        <w:jc w:val="center"/>
                        <w:rPr>
                          <w:rFonts w:hint="default"/>
                          <w:b/>
                          <w:bCs/>
                          <w:sz w:val="38"/>
                          <w:szCs w:val="3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sz w:val="38"/>
                          <w:szCs w:val="38"/>
                          <w:lang w:val="en-US"/>
                        </w:rPr>
                        <w:t>SƠ ĐỒ KHỐI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highlight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2205990</wp:posOffset>
            </wp:positionH>
            <wp:positionV relativeFrom="paragraph">
              <wp:posOffset>6859905</wp:posOffset>
            </wp:positionV>
            <wp:extent cx="3533140" cy="1907540"/>
            <wp:effectExtent l="0" t="0" r="2540" b="12700"/>
            <wp:wrapNone/>
            <wp:docPr id="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rcRect t="7935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7139305</wp:posOffset>
                </wp:positionV>
                <wp:extent cx="1965960" cy="609600"/>
                <wp:effectExtent l="15875" t="69850" r="75565" b="2159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33145" y="8000365"/>
                          <a:ext cx="1965960" cy="6096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  <a:effectLst>
                          <a:outerShdw blurRad="50800" dist="38100" dir="18900000" algn="b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38602B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2E75B6" w:themeColor="accent1" w:themeShade="BF"/>
                                <w:sz w:val="38"/>
                                <w:szCs w:val="3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2E75B6" w:themeColor="accent1" w:themeShade="BF"/>
                                <w:sz w:val="38"/>
                                <w:szCs w:val="38"/>
                                <w:lang w:val="en-US"/>
                              </w:rPr>
                              <w:t>Công cụ sử dụng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.15pt;margin-top:562.15pt;height:48pt;width:154.8pt;z-index:251668480;v-text-anchor:middle;mso-width-relative:page;mso-height-relative:page;" fillcolor="#F2F2F2 [3052]" filled="t" stroked="f" coordsize="21600,21600" arcsize="0.166666666666667" o:gfxdata="UEsDBAoAAAAAAIdO4kAAAAAAAAAAAAAAAAAEAAAAZHJzL1BLAwQUAAAACACHTuJA3Xi5D9sAAAAM&#10;AQAADwAAAGRycy9kb3ducmV2LnhtbE2PS0/DMBCE70j8B2uRuFHHDkIQ4lThVYkekFp66NGNTRxh&#10;r6PYfcCvZznBbXdmNPttPT8Fzw52SkNEBWJWALPYRTNgr2Dz/nJ1CyxljUb7iFbBl00wb87Pal2Z&#10;eMSVPaxzz6gEU6UVuJzHivPUORt0msXRInkfcQo60zr13Ez6SOXBc1kUNzzoAemC06N9dLb7XO+D&#10;gu2ba1dmuVg8P3w/xSReWzH4VqnLC1HcA8v2lP/C8ItP6NAQ0y7u0STmFUhZUpJ0Ia9pokRZijtg&#10;O5KkLErgTc3/P9H8AFBLAwQUAAAACACHTuJAyEX1k94CAADLBQAADgAAAGRycy9lMm9Eb2MueG1s&#10;rVRNTxsxEL1X6n+wfC+7CUlIIhJEQVSVaEGEirPj9Wat+qu2l4T++j7bASLaA4cKaZmxJ2/ePM/M&#10;6dlOK/IofJDWLOjgqKZEGG4baTYL+uP+6tOUkhCZaZiyRizokwj0bPnxw+nWzcXQdlY1whOAmDDf&#10;ugXtYnTzqgq8E5qFI+uEwWVrvWYRrt9UjWdboGtVDet6Um2tb5y3XISA08tySfeI/j2Atm0lF5eW&#10;91qYWFC9UCyipNBJF+gys21bweNN2wYRiVpQVBrzF0lgr9O3Wp6y+cYz10m+p8DeQ+FNTZpJg6Qv&#10;UJcsMtJ7+ReUltzbYNt4xK2uSiFZEVQxqN9os+qYE7kWSB3ci+jh/8Hy74+3nshmQfHshmk8+L3Y&#10;RfLZ7sg0qbN1YY6glUNY3OEYPfN8HnCYit61Xqf/KIek+/r4eDAaU/IE1LqujyfjonMC5ilgNhnP&#10;JngCjohJDTM/RPWK5HyIX4TVJBkL6m1vmjs8ZtaYPV6HCGqIf45L2YNVsrmSSmXHb9YXypNHhoe/&#10;Gqa//FvV62+2KcezMcglZgAKJb7Yh0DKkC0YD08QSjhDw7doNJjaQbRgNpQwtcEk8ehzBmMTh9xX&#10;id0lC11Jl/kVIbSMmCEldRHohYUyibvIfYsas6Y9QlddsyVr1fs7hqTjGqpS0sgkzfF0UBw09WA6&#10;Q0XJLZTWihJv44OMXW6l1PAJM/F6EWetGP9ZdFWuY4XrKMO8aozoLI19ZpO9A6JV6pPSD8mKu/UO&#10;v07m2jZP6B3wyFMXHL+SyH/NQrxlHsMGulhH8QafVlmIbfcWJZ31v/91nuIxA7ilZIvhxUP86pkX&#10;lKivBtMxG4xGgI3ZGY1PhnD84c368Mb0+sKiTQZYfI5nM8VH9Wy23uoHbK3zlBVXzHDkLk++dy5i&#10;WSrYe1ycn+cwTLhj8dqsHE/gSXljz/toW5nb91UdqJkczHjWdb+P0hI59HPU6w5e/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DdeLkP2wAAAAwBAAAPAAAAAAAAAAEAIAAAACIAAABkcnMvZG93bnJl&#10;di54bWxQSwECFAAUAAAACACHTuJAyEX1k94CAADLBQAADgAAAAAAAAABACAAAAAqAQAAZHJzL2Uy&#10;b0RvYy54bWxQSwUGAAAAAAYABgBZAQAAegYAAAAA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26214f" offset="2.12133858267717pt,-2.12133858267717pt" origin="-32768f,32768f" matrix="65536f,0f,0f,65536f"/>
                <v:textbox>
                  <w:txbxContent>
                    <w:p w14:paraId="438602BA">
                      <w:pPr>
                        <w:jc w:val="center"/>
                        <w:rPr>
                          <w:rFonts w:hint="default"/>
                          <w:b/>
                          <w:bCs/>
                          <w:color w:val="2E75B6" w:themeColor="accent1" w:themeShade="BF"/>
                          <w:sz w:val="38"/>
                          <w:szCs w:val="38"/>
                          <w:lang w:val="en-US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2E75B6" w:themeColor="accent1" w:themeShade="BF"/>
                          <w:sz w:val="38"/>
                          <w:szCs w:val="38"/>
                          <w:lang w:val="en-US"/>
                        </w:rPr>
                        <w:t>Công cụ sử dụng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-4445</wp:posOffset>
                </wp:positionV>
                <wp:extent cx="5730240" cy="1082675"/>
                <wp:effectExtent l="6350" t="6350" r="8890" b="8255"/>
                <wp:wrapNone/>
                <wp:docPr id="13" name="Rectangle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0240" cy="1082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6pt;margin-top:-0.35pt;height:85.25pt;width:451.2pt;z-index:251659264;v-text-anchor:middle;mso-width-relative:page;mso-height-relative:page;" fillcolor="#FFFFFF [3212]" filled="t" stroked="t" coordsize="21600,21600" o:gfxdata="UEsDBAoAAAAAAIdO4kAAAAAAAAAAAAAAAAAEAAAAZHJzL1BLAwQUAAAACACHTuJAwfho5tUAAAAI&#10;AQAADwAAAGRycy9kb3ducmV2LnhtbE2PzU7DMBCE70i8g7WVuKDWdpBKG+L0gEBcaQGJoxtv89N4&#10;HcVuWt6e7QlOq9F8mp0pNhffiwnH2AYyoBcKBFIVXEu1gc+P1/kKREyWnO0DoYEfjLApb28Km7tw&#10;pi1Ou1QLDqGYWwNNSkMuZawa9DYuwoDE3iGM3iaWYy3daM8c7nuZKbWU3rbEHxo74HOD1XF38gam&#10;98NAmF60+vp+2N7rrHNvXWfM3UyrJxAJL+kPhmt9rg4ld9qHE7koegNznTHJ9xEE22t11XvmlusV&#10;yLKQ/weUv1BLAwQUAAAACACHTuJA/24FM3wCAAAdBQAADgAAAGRycy9lMm9Eb2MueG1srVRNb9sw&#10;DL0P2H8QdF/tpE3TBXWKrFmGAd1arBt2VmQ5FqCvSUqc7tfvSXbTtNuhh+XgkCL1SD6Surzaa0V2&#10;wgdpTUVHJyUlwnBbS7Op6I/vq3cXlITITM2UNaKiDyLQq/nbN5edm4mxba2qhScAMWHWuYq2MbpZ&#10;UQTeCs3CiXXCwNhYr1mE6jdF7VkHdK2KcVmeF531tfOWixBwuuyNdED0rwG0TSO5WFq+1cLEHtUL&#10;xSJKCq10gc5ztk0jeLxtmiAiURVFpTF/EQTyOn2L+SWbbTxzreRDCuw1KbyoSTNpEPQAtWSRka2X&#10;f0Fpyb0Ntokn3OqiLyQzgipG5Qtu7lvmRK4FVAd3ID38P1j+dXfniawxCaeUGKbR8W9gjZmNEoHg&#10;EAx1LszgeO/u/KAFiKncfeN1+kchZJ9ZfTiwKvaRcBxOpqfl+AyEc9hG5cX4fDpJqMXTdedD/CSs&#10;JkmoqEcCmU22uwmxd310SdGCVbJeSaWy4jfra+XJjqHFq/wb0J+5KUM6hB9Py5QJw+A2GBiI2qH4&#10;YDaUMLXBRvDoc+xnt8NxkPHH6eTDeXZSW/3F1n3s6aQEdp/t4J+LfAaUyliy0PZXsildYTMtI9ZK&#10;SV3RC+AckJQBSGpAT3mS1rZ+QNO87ac5OL6SgL1hId4xj/FFhVjweItPoyzKtoNESWv973+dJ39M&#10;FayUdFgHUPJry7ygRH02mLf3o7PUwpiVs8l0DMUfW9bHFrPV1xbtGOEpcTyLyT+qR7HxVv/EO7BI&#10;UWFihiN2T/6gXMd+TfGScLFYZDfsjGPxxtw7nsATb8YuttE2Mo/JEzsDadia3INhw9NaHuvZ6+lV&#10;m/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wfho5tUAAAAIAQAADwAAAAAAAAABACAAAAAiAAAA&#10;ZHJzL2Rvd25yZXYueG1sUEsBAhQAFAAAAAgAh07iQP9uBTN8AgAAHQUAAA4AAAAAAAAAAQAgAAAA&#10;JAEAAGRycy9lMm9Eb2MueG1sUEsFBgAAAAAGAAYAWQEAABIGAAAAAA==&#10;">
                <v:fill on="t" focussize="0,0"/>
                <v:stroke weight="1pt" color="#2E75B6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3858260</wp:posOffset>
                </wp:positionV>
                <wp:extent cx="1945640" cy="7766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776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CAC889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Tô Chí Nguyên</w:t>
                            </w:r>
                          </w:p>
                          <w:p w14:paraId="7F755C7E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0ABDB3F">
                            <w:pPr>
                              <w:jc w:val="center"/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000000" w:themeColor="text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Nguyễn Mộng Hiền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65pt;margin-top:303.8pt;height:61.15pt;width:153.2pt;z-index:251667456;mso-width-relative:page;mso-height-relative:page;" filled="f" stroked="f" coordsize="21600,21600" o:gfxdata="UEsDBAoAAAAAAIdO4kAAAAAAAAAAAAAAAAAEAAAAZHJzL1BLAwQUAAAACACHTuJAmBvwvdwAAAAL&#10;AQAADwAAAGRycy9kb3ducmV2LnhtbE2Py07DMBBF90j8gzVI7KjdBJImjVOhSBUSoouWbtg5sZtE&#10;jcchdh/w9QwrWF7N0b1nitXVDuxsJt87lDCfCWAGG6d7bCXs39cPC2A+KNRqcGgkfBkPq/L2plC5&#10;dhfcmvMutIxK0OdKQhfCmHPum85Y5WduNEi3g5usChSnlutJXajcDjwSIuFW9UgLnRpN1ZnmuDtZ&#10;Ca/VeqO2dWQX30P18nZ4Hj/3H09S3t/NxRJYMNfwB8OvPqlDSU61O6H2bKAcxzGhEhKRJsCIeIyz&#10;FFgtIY2yDHhZ8P8/lD9QSwMEFAAAAAgAh07iQPpn6nIrAgAAZwQAAA4AAABkcnMvZTJvRG9jLnht&#10;bK1UwW7bMAy9D9g/CLqvTrokbYM6Rdaiw4BiLZAOOyuyXBuQRE1SYmdfvyc5SYNuhx52kSmSetR7&#10;pHx90xvNtsqHlmzJx2cjzpSVVLX2peQ/nu8/XXIWorCV0GRVyXcq8JvFxw/XnZurc2pIV8ozgNgw&#10;71zJmxjdvCiCbJQR4YycsgjW5I2I2PqXovKiA7rRxfloNCs68pXzJFUI8N4NQb5H9O8BpLpupboj&#10;uTHKxgHVKy0iKIWmdYEv8m3rWsn4WNdBRaZLDqYxrygCe53WYnEt5i9euKaV+yuI91zhDScjWoui&#10;R6g7EQXb+PYvKNNKT4HqeCbJFAORrAhYjEdvtFk1wqnMBVIHdxQ9/D9Y+X375FlbYRJmnFlh0PFn&#10;1Uf2hXoGF/TpXJgjbeWQGHv4kXvwBzgT7b72Jn1BiCEOdXdHdROaTIeuJtPZBCGJ2MXFbDaaJpji&#10;9bTzIX5VZFgySu7RvSyq2D6EOKQeUlIxS/et1rmD2rKu5LPP01E+cIwAXFvUSByGuyYr9ut+T2xN&#10;1Q68PA2TEZy8b1H8QYT4JDxGAffFY4mPWGpNKEJ7i7OG/O9/+VM+OoQoZx1Gq+Th10Z4xZn+ZtG7&#10;q/EkyRDzZjK9OMfGn0bWpxG7MbeE6R3jWTqZzZQf9cGsPZmfeFPLVBUhYSVqlzwezNs4DDzepFTL&#10;ZU7C9DkRH+zKyQQ9yLncRKrbrHSSadBmrx7mL/dq/1bSgJ/uc9br/2Hx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gb8L3cAAAACwEAAA8AAAAAAAAAAQAgAAAAIgAAAGRycy9kb3ducmV2LnhtbFBL&#10;AQIUABQAAAAIAIdO4kD6Z+pyKwIAAGc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FCAC889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Tô Chí Nguyên</w:t>
                      </w:r>
                    </w:p>
                    <w:p w14:paraId="7F755C7E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0ABDB3F">
                      <w:pPr>
                        <w:jc w:val="center"/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000000" w:themeColor="text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Nguyễn Mộng Hiền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3635375</wp:posOffset>
                </wp:positionV>
                <wp:extent cx="2819400" cy="7620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70BC8">
                            <w:pPr>
                              <w:rPr>
                                <w:rFonts w:hint="default"/>
                                <w:color w:val="ED7D31" w:themeColor="accent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ED7D31" w:themeColor="accent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Sinh viên thực hiện:</w:t>
                            </w:r>
                          </w:p>
                          <w:p w14:paraId="10E39DF9">
                            <w:pPr>
                              <w:rPr>
                                <w:rFonts w:hint="default"/>
                                <w:color w:val="ED7D31" w:themeColor="accent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</w:p>
                          <w:p w14:paraId="140C4211">
                            <w:pPr>
                              <w:rPr>
                                <w:rFonts w:hint="default"/>
                                <w:color w:val="ED7D31" w:themeColor="accent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color w:val="ED7D31" w:themeColor="accent2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Giáo viên hướng dẫn: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45pt;margin-top:286.25pt;height:60pt;width:222pt;z-index:251666432;mso-width-relative:page;mso-height-relative:page;" filled="f" stroked="f" coordsize="21600,21600" o:gfxdata="UEsDBAoAAAAAAIdO4kAAAAAAAAAAAAAAAAAEAAAAZHJzL1BLAwQUAAAACACHTuJAuyYRY9oAAAAK&#10;AQAADwAAAGRycy9kb3ducmV2LnhtbE2PTU/DMAyG70j8h8hI3Fi6iJatNJ1QpQkJwWFjF25p47UV&#10;jVOa7AN+PeY0jn796PXjYnV2gzjiFHpPGuazBARS421PrYbd+/puASJEQ9YMnlDDNwZYlddXhcmt&#10;P9EGj9vYCi6hkBsNXYxjLmVoOnQmzPyIxLu9n5yJPE6ttJM5cbkbpEqSTDrTE1/ozIhVh83n9uA0&#10;vFTrN7OplVv8DNXz6/5p/Np9pFrf3syTRxARz/ECw58+q0PJTrU/kA1i0KDUkkkN6YNKQTBwn2Wc&#10;1BqyJSeyLOT/F8pfUEsDBBQAAAAIAIdO4kDLwk/+LAIAAGcEAAAOAAAAZHJzL2Uyb0RvYy54bWyt&#10;VMFu2zAMvQ/YPwi6L06yNG2DOkXWosOAYi2QDjsrslwbkERNUmJnX78nOUmLbocednEoknrke6Ry&#10;dd0bzXbKh5ZsySejMWfKSqpa+1zyH093ny44C1HYSmiyquR7Ffj18uOHq84t1JQa0pXyDCA2LDpX&#10;8iZGtyiKIBtlRBiRUxbBmrwREUf/XFRedEA3upiOx/OiI185T1KFAO/tEOQHRP8eQKrrVqpbkluj&#10;bBxQvdIiglJoWhf4Mndb10rGh7oOKjJdcjCN+YsisDfpWyyvxOLZC9e08tCCeE8LbzgZ0VoUPUHd&#10;iijY1rd/QZlWegpUx5EkUwxEsiJgMRm/0WbdCKcyF0gd3En08P9g5ffdo2dthU0448wKg4k/qT6y&#10;L9QzuKBP58ICaWuHxNjDj9yjP8CZaPe1N+kXhBjiUHd/UjehSTinF5PL2Rghidj5HLuQ5S9ebjsf&#10;4ldFhiWj5B7Ty6KK3X2I6ASpx5RUzNJdq3WeoLasK/n889k4XzhFcENbXEwchl6TFftNfyC2oWoP&#10;Xp6GzQhO3rUofi9CfBQeq4B+8VjiAz61JhShg8VZQ/73v/wpHxNClLMOq1Xy8GsrvOJMf7OY3eVk&#10;NgNszIfZ2fkUB/86snkdsVtzQ9jeCZ6lk9lM+VEfzdqT+Yk3tUpVERJWonbJ49G8icPC401KtVrl&#10;JGyfE/Herp1M0IOcq22kus1KJ5kGbQ7qYf/yAA5vJS3463POevl/W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yYRY9oAAAAKAQAADwAAAAAAAAABACAAAAAiAAAAZHJzL2Rvd25yZXYueG1sUEsB&#10;AhQAFAAAAAgAh07iQMvCT/4sAgAAZw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3870BC8">
                      <w:pPr>
                        <w:rPr>
                          <w:rFonts w:hint="default"/>
                          <w:color w:val="ED7D31" w:themeColor="accent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ED7D31" w:themeColor="accent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Sinh viên thực hiện:</w:t>
                      </w:r>
                    </w:p>
                    <w:p w14:paraId="10E39DF9">
                      <w:pPr>
                        <w:rPr>
                          <w:rFonts w:hint="default"/>
                          <w:color w:val="ED7D31" w:themeColor="accent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</w:p>
                    <w:p w14:paraId="140C4211">
                      <w:pPr>
                        <w:rPr>
                          <w:rFonts w:hint="default"/>
                          <w:color w:val="ED7D31" w:themeColor="accent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color w:val="ED7D31" w:themeColor="accent2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Giáo viên hướng dẫn: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2451100</wp:posOffset>
                </wp:positionV>
                <wp:extent cx="4358005" cy="10668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69465" y="3365500"/>
                          <a:ext cx="4358005" cy="106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EA7E6">
                            <w:pPr>
                              <w:jc w:val="center"/>
                              <w:rPr>
                                <w:b/>
                                <w:bCs w:val="0"/>
                                <w:color w:val="F23A2C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/>
                                <w:bCs w:val="0"/>
                                <w:color w:val="F23A2C"/>
                                <w:sz w:val="38"/>
                                <w:szCs w:val="38"/>
                              </w:rPr>
                              <w:t xml:space="preserve">PHÁT HIỆN ẢNH Y KHOA BẤT THƯỜNG DỰA TRÊN ỨNG DỤNG MÔ HÌNH </w:t>
                            </w:r>
                          </w:p>
                          <w:p w14:paraId="47F87041">
                            <w:pPr>
                              <w:jc w:val="center"/>
                              <w:rPr>
                                <w:b/>
                                <w:bCs w:val="0"/>
                                <w:color w:val="F23A2C"/>
                                <w:sz w:val="38"/>
                                <w:szCs w:val="38"/>
                              </w:rPr>
                            </w:pPr>
                            <w:r>
                              <w:rPr>
                                <w:b/>
                                <w:bCs w:val="0"/>
                                <w:color w:val="F23A2C"/>
                                <w:sz w:val="38"/>
                                <w:szCs w:val="38"/>
                              </w:rPr>
                              <w:t>RESNET-18 CẢI TIẾN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55pt;margin-top:193pt;height:84pt;width:343.15pt;z-index:251665408;mso-width-relative:page;mso-height-relative:page;" filled="f" stroked="f" coordsize="21600,21600" o:gfxdata="UEsDBAoAAAAAAIdO4kAAAAAAAAAAAAAAAAAEAAAAZHJzL1BLAwQUAAAACACHTuJAK8H/9doAAAAL&#10;AQAADwAAAGRycy9kb3ducmV2LnhtbE2Py07DMBBF90j8gzVI7Kjd0rQhxKlQpAoJ0UVLN+yceJpE&#10;xOMQuw/4eoYVzO5qju4jX11cL044hs6ThulEgUCqve2o0bB/W9+lIEI0ZE3vCTV8YYBVcX2Vm8z6&#10;M23xtIuNYBMKmdHQxjhkUoa6RWfCxA9I/Dv40ZnIcmykHc2ZzV0vZ0otpDMdcUJrBixbrD92R6fh&#10;pVxvzLaaufS7L59fD0/D5/490fr2ZqoeQUS8xD8YfutzdSi4U+WPZIPoWfMxquE+XfAoJpYPyzmI&#10;SkOSzBXIIpf/NxQ/UEsDBBQAAAAIAIdO4kDPUnWvnwIAAFoFAAAOAAAAZHJzL2Uyb0RvYy54bWyt&#10;VF1v2yAUfZ+0/4B4T20ntpdEdaosbqZJ1VqpnfZMMI6RMDAgsbtp/30X7KRZt4c+LA/4wj05cM/9&#10;uL7pW4GOzFiuZIGTqxgjJqmquNwX+OvTdjLHyDoiKyKUZAV+ZhbfrN6/u+70kk1Vo0TFDAISaZed&#10;LnDjnF5GkaUNa4m9UppJcNbKtMTB1uyjypAO2FsRTeM4jzplKm0UZdbCaTk48cho3kKo6ppTVip6&#10;aJl0A6thgjgIyTZcW7wKr61rRt19XVvmkCgwROrCCpeAvfNrtLomy70huuF0fAJ5yxNexdQSLuHS&#10;M1VJHEEHw/+iajk1yqraXVHVRkMgQRGIIolfafPYEM1CLCC11WfR7f+jpV+ODwbxqsA5RpK0kPAn&#10;1jv0UfUo9+p02i4B9KgB5no4hpo5nVs49EH3tWn9F8JB4J/G+SLNM4yeCzyb5VkWjzp7YgqAdJbN&#10;4xgAFBBJnOew85zRC5U21n1iqkXeKLCBRAZ9yfHOugF6gvibpdpyIUIyhUQdRDPL4vCHswfIhfRY&#10;eAVwjNaQpJ+LeHE7v52nk3Sa307SuCwn6+0mneTb5ENWzsrNpkx+eb4kXTa8qpj0950KJknflpCx&#10;aIZUn0vGKsErT+efZM1+txEGHQkU7Db8RmUuYNGfzwjCQVSnb4gu8okbEuQt1+/6MZs7VT1DMo0a&#10;msFquuUg8h2x7oEYqH7oDZgP7h6WWigQU40WRo0yP/517vGgAXgx6qCbCmy/H4hhGInPEsp1kaSp&#10;b7+wSbMPU9iYS8/u0iMP7UZB/AlMIk2D6fFOnMzaqPYbjJG1vxVcRFK4u8DuZG7c0OMwhihbrwMI&#10;Gk4TdycfNfXUXm2p1genah4qyss0aANC+g20XJB0HA++py/3AfUyEl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CvB//XaAAAACwEAAA8AAAAAAAAAAQAgAAAAIgAAAGRycy9kb3ducmV2LnhtbFBL&#10;AQIUABQAAAAIAIdO4kDPUnWvnwIAAFoFAAAOAAAAAAAAAAEAIAAAACkBAABkcnMvZTJvRG9jLnht&#10;bFBLBQYAAAAABgAGAFkBAAA6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10EA7E6">
                      <w:pPr>
                        <w:jc w:val="center"/>
                        <w:rPr>
                          <w:b/>
                          <w:bCs w:val="0"/>
                          <w:color w:val="F23A2C"/>
                          <w:sz w:val="38"/>
                          <w:szCs w:val="38"/>
                        </w:rPr>
                      </w:pPr>
                      <w:r>
                        <w:rPr>
                          <w:b/>
                          <w:bCs w:val="0"/>
                          <w:color w:val="F23A2C"/>
                          <w:sz w:val="38"/>
                          <w:szCs w:val="38"/>
                        </w:rPr>
                        <w:t xml:space="preserve">PHÁT HIỆN ẢNH Y KHOA BẤT THƯỜNG DỰA TRÊN ỨNG DỤNG MÔ HÌNH </w:t>
                      </w:r>
                    </w:p>
                    <w:p w14:paraId="47F87041">
                      <w:pPr>
                        <w:jc w:val="center"/>
                        <w:rPr>
                          <w:b/>
                          <w:bCs w:val="0"/>
                          <w:color w:val="F23A2C"/>
                          <w:sz w:val="38"/>
                          <w:szCs w:val="38"/>
                        </w:rPr>
                      </w:pPr>
                      <w:r>
                        <w:rPr>
                          <w:b/>
                          <w:bCs w:val="0"/>
                          <w:color w:val="F23A2C"/>
                          <w:sz w:val="38"/>
                          <w:szCs w:val="38"/>
                        </w:rPr>
                        <w:t>RESNET-18 CẢI TIẾN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1554480</wp:posOffset>
                </wp:positionV>
                <wp:extent cx="5737225" cy="45085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225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5D47D3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5B9BD5" w:themeColor="accen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5B9BD5" w:themeColor="accent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KHOA KỸ THUẬT CÔNG NGHỆ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22.4pt;height:35.5pt;width:451.75pt;z-index:251663360;mso-width-relative:page;mso-height-relative:page;" filled="f" stroked="f" coordsize="21600,21600" o:gfxdata="UEsDBAoAAAAAAIdO4kAAAAAAAAAAAAAAAAAEAAAAZHJzL1BLAwQUAAAACACHTuJA2fuf49sAAAAK&#10;AQAADwAAAGRycy9kb3ducmV2LnhtbE2Py07DMBBF90j8gzVI7Fo7aYPSEKdCkSokBIuWbrpzYjeJ&#10;sMchdh/w9QwrWI7m6t5zyvXVWXY2Uxg8SkjmApjB1usBOwn7980sBxaiQq2sRyPhywRYV7c3pSq0&#10;v+DWnHexY1SCoVAS+hjHgvPQ9sapMPejQfod/eRUpHPquJ7Uhcqd5akQD9ypAWmhV6Ope9N+7E5O&#10;wku9eVPbJnX5t62fX49P4+f+kEl5f5eIR2DRXONfGH7xCR0qYmr8CXVgVsJskVFSQrpckgIFVkKQ&#10;XCNhkWQ58Krk/xWqH1BLAwQUAAAACACHTuJAh/I8oysCAABlBAAADgAAAGRycy9lMm9Eb2MueG1s&#10;rVRNb9swDL0P2H8QdF+cpEk/gjpF1iLDgGIt0A47K7JcG5BETVJiZ79+T3LSdt0OPewiUyT1qPdI&#10;+fKqN5rtlA8t2ZJPRmPOlJVUtfap5N8f15/OOQtR2EposqrkexX41fLjh8vOLdSUGtKV8gwgNiw6&#10;V/ImRrcoiiAbZUQYkVMWwZq8ERFb/1RUXnRAN7qYjsenRUe+cp6kCgHemyHID4j+PYBU161UNyS3&#10;Rtk4oHqlRQSl0LQu8GW+bV0rGe/qOqjIdMnBNOYVRWBv0losL8XiyQvXtPJwBfGeK7zhZERrUfQZ&#10;6kZEwba+/QvKtNJToDqOJJliIJIVAYvJ+I02D41wKnOB1ME9ix7+H6z8trv3rK1KPufMCoOGP6o+&#10;ss/Us3lSp3NhgaQHh7TYw42ZOfoDnIl0X3uTvqDDEIe2+2dtE5iEc352cjadoohEbDYfn8+z+MXL&#10;aedD/KLIsGSU3KN3WVKxuw0RN0HqMSUVs7Rutc7905Z1JT89AeQfEZzQFgcTh+GuyYr9pj8Q21C1&#10;By9Pw1wEJ9ctit+KEO+FxyCACp5KvMNSa0IROlicNeR//cuf8tEfRDnrMFglDz+3wivO9FeLzl1M&#10;ZrM0iXkzm59NsfGvI5vXEbs114TZneBROpnNlB/10aw9mR94UatUFSFhJWqXPB7N6ziMO16kVKtV&#10;TsLsORFv7YOTCXoQbbWNVLdZ6STToM1BPUxfbsDhpaTxfr3PWS9/h+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2fuf49sAAAAKAQAADwAAAAAAAAABACAAAAAiAAAAZHJzL2Rvd25yZXYueG1sUEsB&#10;AhQAFAAAAAgAh07iQIfyPKMrAgAAZ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5D47D3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5B9BD5" w:themeColor="accen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5B9BD5" w:themeColor="accent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KHOA KỸ THUẬT CÔNG NGHỆ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-6350</wp:posOffset>
                </wp:positionH>
                <wp:positionV relativeFrom="paragraph">
                  <wp:posOffset>1897380</wp:posOffset>
                </wp:positionV>
                <wp:extent cx="5721350" cy="450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350" cy="450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40939">
                            <w:pPr>
                              <w:jc w:val="center"/>
                              <w:rPr>
                                <w:rFonts w:hint="default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 w:val="0"/>
                                <w:bCs w:val="0"/>
                                <w:color w:val="595959" w:themeColor="text1" w:themeTint="A6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ĐỒ ÁN CHUYÊN NGÀNH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pt;margin-top:149.4pt;height:35.5pt;width:450.5pt;z-index:251664384;mso-width-relative:page;mso-height-relative:page;" filled="f" stroked="f" coordsize="21600,21600" o:gfxdata="UEsDBAoAAAAAAIdO4kAAAAAAAAAAAAAAAAAEAAAAZHJzL1BLAwQUAAAACACHTuJAJNb0itoAAAAK&#10;AQAADwAAAGRycy9kb3ducmV2LnhtbE2PTU/DMAyG70j8h8hI3LakRUxtqTuhShMSgsPGLtzSJmsr&#10;Gqc02Qf8eswJjrZfvX6ecn1xozjZOQyeEJKlAmGp9WagDmH/tllkIELUZPToySJ82QDr6vqq1IXx&#10;Z9ra0y52gksoFBqhj3EqpAxtb50OSz9Z4tvBz05HHudOmlmfudyNMlVqJZ0eiD/0erJ1b9uP3dEh&#10;PNebV71tUpd9j/XTy+Fx+ty/3yPe3iTqAUS0l/gXhl98RoeKmRp/JBPEiLBIWCUipHnGChzIleJN&#10;g3C3yjOQVSn/K1Q/UEsDBBQAAAAIAIdO4kBMM/21JwIAAGUEAAAOAAAAZHJzL2Uyb0RvYy54bWyt&#10;VMFu2zAMvQ/YPwi6r06ypGuDOEXWIsOAYi2QDjsrslwbkERNUmp3X78n2Wm7bocedlEoknnUeyS9&#10;uuiNZg/Kh5ZsyacnE86UlVS19r7k3++2H844C1HYSmiyquSPKvCL9ft3q84t1Ywa0pXyDCA2LDtX&#10;8iZGtyyKIBtlRDghpyyCNXkjIq7+vqi86IBudDGbTE6LjnzlPEkVArxXQ5CPiP4tgFTXrVRXJA9G&#10;2TigeqVFBKXQtC7wdX5tXSsZb+o6qMh0ycE05hNFYO/TWaxXYnnvhWtaOT5BvOUJrzgZ0VoUfYK6&#10;ElGwg2//gjKt9BSojieSTDEQyYqAxXTySptdI5zKXCB1cE+ih/8HK7893HrWViWfc2aFQcPvVB/Z&#10;Z+rZPKnTubBE0s4hLfZwY2aO/gBnIt3X3qRf0GGIQ9vHJ20TmIRz8Wk2/bhASCI2X0zOYAO+eP63&#10;8yF+UWRYMkru0bssqXi4DnFIPaakYpa2rda5f9qyruSnCf6PCMC1RY3EYXhrsmK/70die6oewcvT&#10;MBfByW2L4tcixFvhMQh4L1Yl3uCoNaEIjRZnDflf//KnfPQHUc46DFbJw8+D8Ioz/dWic+fT+Ryw&#10;MV/mkAUX/zKyfxmxB3NJmN0pltLJbKb8qI9m7cn8wEZtUlWEhJWoXfJ4NC/jMO7YSKk2m5yE2XMi&#10;Xtudkwl6EG1ziFS3Wekk06DNqB6mL/dq3JQ03i/vOev567D+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TW9IraAAAACgEAAA8AAAAAAAAAAQAgAAAAIgAAAGRycy9kb3ducmV2LnhtbFBLAQIUABQA&#10;AAAIAIdO4kBMM/21JwIAAGUEAAAOAAAAAAAAAAEAIAAAACk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9C40939">
                      <w:pPr>
                        <w:jc w:val="center"/>
                        <w:rPr>
                          <w:rFonts w:hint="default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 w:val="0"/>
                          <w:bCs w:val="0"/>
                          <w:color w:val="595959" w:themeColor="text1" w:themeTint="A6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ĐỒ ÁN CHUYÊN NGÀNH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1219200</wp:posOffset>
                </wp:positionV>
                <wp:extent cx="5721985" cy="54165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985" cy="541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E3883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  <w:lang w:val="en-US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TRƯỜNG ĐẠI HỌC TRÀ VINH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0.55pt;margin-top:96pt;height:42.65pt;width:450.55pt;z-index:251662336;mso-width-relative:page;mso-height-relative:page;" filled="f" stroked="f" coordsize="21600,21600" o:gfxdata="UEsDBAoAAAAAAIdO4kAAAAAAAAAAAAAAAAAEAAAAZHJzL1BLAwQUAAAACACHTuJAR2DbT9sAAAAK&#10;AQAADwAAAGRycy9kb3ducmV2LnhtbE2PzU7DMBCE70i8g7WVuLV2gqBtiFOhSBUSgkNLL9yceJtE&#10;jdchdn/g6VlO5ba7M5r9Jl9dXC9OOIbOk4ZkpkAg1d521GjYfaynCxAhGrKm94QavjHAqri9yU1m&#10;/Zk2eNrGRnAIhcxoaGMcMilD3aIzYeYHJNb2fnQm8jo20o7mzOGul6lSj9KZjvhDawYsW6wP26PT&#10;8Fqu382mSt3ipy9f3vbPw9fu80Hru0minkBEvMSrGf7wGR0KZqr8kWwQvYZpkrCT78uUO7FhqRQP&#10;lYZ0Pr8HWeTyf4XiF1BLAwQUAAAACACHTuJA182goCsCAABlBAAADgAAAGRycy9lMm9Eb2MueG1s&#10;rVRRb9owEH6ftP9g+X2EMMJaRKhYEdOkaq1Eqz0bxyaRbJ9nGxL263d2AkXdHvqwF3O+u3zn77s7&#10;FnedVuQonG/AlDQfjSkRhkPVmH1JX543n24o8YGZiikwoqQn4end8uOHRWvnYgI1qEo4giDGz1tb&#10;0joEO88yz2uhmR+BFQaDEpxmAa9un1WOtYiuVTYZj2dZC66yDrjwHr3rPkgHRPceQJCy4WIN/KCF&#10;CT2qE4oFpOTrxnq6TK+VUvDwKKUXgaiSItOQTiyC9i6e2XLB5nvHbN3w4QnsPU94w0mzxmDRC9Sa&#10;BUYOrvkLSjfcgQcZRhx01hNJiiCLfPxGm23NrEhcUGpvL6L7/wfLfxyfHGmqkk4oMUxjw59FF8hX&#10;6MgkqtNaP8ekrcW00KEbZ+bs9+iMpDvpdPxFOgTjqO3pom0E4+gsvkzy25uCEo6xYprPiiLCZK9f&#10;W+fDNwGaRKOkDnuXJGXHBx/61HNKLGZg0yiV+qcMaUs6+1yM0weXCIIrgzUih/6t0QrdrhuI7aA6&#10;IS8H/Vx4yzcNFn9gPjwxh4OAVHBVwiMeUgEWgcGipAb3+1/+mI/9wSglLQ5WSf2vA3OCEvXdYOdu&#10;8+k0TmK6TFEWvLjryO46Yg76HnB2c1xKy5MZ84M6m9KB/okbtYpVMcQMx9olDWfzPvTjjhvJxWqV&#10;knD2LAsPZmt5hO7lXB0CyCYpHWXqtRnUw+lLvRo2JY739T1lvf47L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R2DbT9sAAAAKAQAADwAAAAAAAAABACAAAAAiAAAAZHJzL2Rvd25yZXYueG1sUEsB&#10;AhQAFAAAAAgAh07iQNfNoKArAgAAZQ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E2E3883">
                      <w:pPr>
                        <w:jc w:val="center"/>
                        <w:rPr>
                          <w:rFonts w:hint="default"/>
                          <w:b/>
                          <w:bCs/>
                          <w:color w:val="5B9BD5" w:themeColor="accen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5B9BD5" w:themeColor="accent1"/>
                          <w:sz w:val="40"/>
                          <w:szCs w:val="40"/>
                          <w:lang w:val="en-US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TRƯỜNG ĐẠI HỌC TRÀ VINH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2971800</wp:posOffset>
            </wp:positionH>
            <wp:positionV relativeFrom="paragraph">
              <wp:posOffset>210820</wp:posOffset>
            </wp:positionV>
            <wp:extent cx="638175" cy="790575"/>
            <wp:effectExtent l="0" t="0" r="1905" b="1905"/>
            <wp:wrapNone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1874520</wp:posOffset>
                </wp:positionH>
                <wp:positionV relativeFrom="paragraph">
                  <wp:posOffset>103505</wp:posOffset>
                </wp:positionV>
                <wp:extent cx="1013460" cy="904240"/>
                <wp:effectExtent l="0" t="0" r="7620" b="10160"/>
                <wp:wrapNone/>
                <wp:docPr id="9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904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007" h="1498198">
                              <a:moveTo>
                                <a:pt x="0" y="0"/>
                              </a:moveTo>
                              <a:lnTo>
                                <a:pt x="1682006" y="0"/>
                              </a:lnTo>
                              <a:lnTo>
                                <a:pt x="1682006" y="1498198"/>
                              </a:lnTo>
                              <a:lnTo>
                                <a:pt x="0" y="149819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l="-28983" t="-12783" r="-18852" b="-23242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2" o:spid="_x0000_s1026" o:spt="100" style="position:absolute;left:0pt;margin-left:147.6pt;margin-top:8.15pt;height:71.2pt;width:79.8pt;z-index:251660288;mso-width-relative:page;mso-height-relative:page;" filled="t" stroked="f" coordsize="1682007,1498198" o:gfxdata="UEsDBAoAAAAAAIdO4kAAAAAAAAAAAAAAAAAEAAAAZHJzL1BLAwQUAAAACACHTuJAGWvMKtoAAAAK&#10;AQAADwAAAGRycy9kb3ducmV2LnhtbE2PwU7DMBBE70j8g7VI3KjT0JQ2xKlQEYiKEwEJcXPjbRKI&#10;18F2m/L3XU5w3Jmn2ZlidbS9OKAPnSMF00kCAql2pqNGwdvrw9UCRIiajO4doYIfDLAqz88KnRs3&#10;0gseqtgIDqGQawVtjEMuZahbtDpM3IDE3s55qyOfvpHG65HDbS/TJJlLqzviD60ecN1i/VXtrQKz&#10;+VjvHjffy/h8//Tp8X10d9Wo1OXFNLkFEfEY/2D4rc/VoeROW7cnE0SvIF1mKaNszK9BMDDLZrxl&#10;y0K2uAFZFvL/hPIEUEsDBBQAAAAIAIdO4kCi9zEuKwIAACYFAAAOAAAAZHJzL2Uyb0RvYy54bWyt&#10;VNuO2jAQfa/Uf7D8DrlA2RAR9gVRVaraVXf7AcaZkEi+yTYE/r5jhwBiVWkf9iUZ25Mzc84ZZ/V8&#10;koIcwbpOq4pm05QSUFzXndpX9O/bdlJQ4jxTNRNaQUXP4Ojz+uuXVW9KyHWrRQ2WIIhyZW8q2npv&#10;yiRxvAXJ3FQbUHjYaCuZx6XdJ7VlPaJLkeRpukh6bWtjNQfncHczHNILov0IoG6ajsNG84ME5QdU&#10;C4J5pOTazji6jt02DXD/u2kceCIqikx9fGIRjHfhmaxXrNxbZtqOX1pgH2nhgZNkncKiV6gN84wc&#10;bPcOSnbcaqcbP+VaJgORqAiyyNIHbV5bZiByQamduYruPg+W/zq+WNLVFV1SophEw7cWINhH8qBO&#10;b1yJSa/mxV5WDsNA9dRYGd5IgpyioueronDyhONmlmaz+QLF5ni2TOf5PEqe3L7mB+e/g45I7PjT&#10;+cGReoxYO0b8pMbQoq/BUREd9ZSgozY6uhscNcyH70J7ISQ9trIocPyeKGkxni+LbFlEx6Q+wpuO&#10;mf6BB7Z5OxXqPmtAW1AycsbcMWN8m4h3nznWRY7/zUexEPPjmaOgY1UutIOhQKAeK13lwKr3gu9E&#10;Z7adEIF9iD/3EhJbgtwBzpb9UWeDMc5b8By7YmWDhf9cjJzkxbKYRTcnWf4UQrR0khXFtzz6Osln&#10;+TwOJFK4gmB8o5CEUR2GM0Q7XZ/jzMZ9vD5RictVD/fzfo3x/e9t/Q9QSwMECgAAAAAAh07iQAAA&#10;AAAAAAAAAAAAAAoAAABkcnMvbWVkaWEvUEsDBBQAAAAIAIdO4kCEKBF39IUAAOqFAAAUAAAAZHJz&#10;L21lZGlhL2ltYWdlMS5wbmcA6oUVeolQTkcNChoKAAAADUlIRFIAAAFCAAABCAgGAAAAKm79lgAA&#10;AAlwSFlzAAALEgAACxIB0t1+/AAAIABJREFUeJzsvfd7FdfZ/vv9L84v57rOdc513ve85Zs3iQvu&#10;iROX2E4cO3bsJI5jO7bjho0prhhswKZjTC+mmQ62MU0CBEJIQhUJoYJASBSJXkXvEuuszzOzZq8Z&#10;bQlV1Nbjayyhvffs2bNn3XM/7X7+17/927+p5cuXK+z69evKmTNnXdRu3FA3+HnxmCrdua/epxXN&#10;eln9n//X79SaA5fl37W1td7rurD9LweEzpx1B9MgWOOt75MZE9Xd//Hv6rl3B6olSWlq/5Ez6vL5&#10;S+pAWY6aO/ot9V//9/+h/j5mlQd+tTUaP7s6DDogdOasm9iNANCuX72ktq2fql7+w/3q3nvuU/fd&#10;d7e6+5571T333qPuuP8+9eHkNeq8/5pa/zVdHQodEDpz1o0syu6unKxUeVkb1PqNSSqruFxdCZ5Y&#10;GzzXMUJnzpx1EbsRAjbifjU1tXGe5/3dfm43wEEHhM6cdTszSRN+CiDW+Fv3A0BjDgidOXPW7c0B&#10;oTNnzrq9OSB05sxZtzcHhM6cOev25oDQmTNn3d4cEDpz5qzbmwNCZ86cdXtzQOjMmbNubw4InTlz&#10;1u3NAaEzZ866vTkgdObMWbc3B4TOnDnr9uaA0JkzZ93eHBA6c+as25sDQmfOnHV7c0DozJmzbm8O&#10;CJ05c9btzQGhM2fOur05IHTmzFm3NweEzpw56/bmgNCZM2fd3hwQOnPmrNubA0Jnzpx1e3NA6MyZ&#10;s25vDgidtbmFh4bXv9XaW20zNuv1N3sv+7icOXNA6KzVLQAcpeoAXTxAumXH09Bx3HDA2J3NAaGz&#10;ZltjmV7D+1Dq3KVrav+JC2p71Wm1pfykSis5qtZuPaiWZ1Wppen71MLUvWp+ym71XXJsm79xt1q4&#10;aa88viK7Sq3Tz08vOaLy9OtL9X4OnryoLly++fXsWKMzzAGhs2ZbFDCMSxsFD/529XqtAN6eI+c0&#10;YB1VizS4jV1eqgbMK1C9Z2xRb0zMUi99vVn9dWSaeuarTeoPgzeqRwduUA/1T1K/+TRJ/fqTdepX&#10;H61Vv/449vM3nyTJ478buF6e/+zQTfL6l8ZmqLcmZas+M/LUwPkFavzKHQKYGduPqcpjF9TFK9fl&#10;eDiu6OcxLrZjit3LHBA6a7R54KDqgF9Nba38tO28Br0j1ZdUwe6TakHKHtX/u63qhVFp6o9DUtST&#10;QzYKcP1hULL+90b1Dw1c/ebkq5HLt6vpSeVqsQatxPyDanPpMVWw55QqqaxWZQfOqN2Hz6kKf9up&#10;/128r1pt1fvfXHpUJeQdUIvS96qp63ap4T9uV31m5am/j9msnhzsvRc/ee+nvkxRL4xO1wC5TS1O&#10;26sK955Sx05fqsMeAcSaABSjoH9rzrezW2cOCJ01aDFmFD/OZttRDSj5FSe127pH9fl2i3r4s/Xq&#10;9vcT1EMD1qvnR6SqtyZnq0GLC9V32s1N0+BVefy8unT1urcv1browqGxXwBut2ahKZqFztQu9cAF&#10;hepfE7LUc/p4fvNZkrqzT4JmlBvUBzPzPGDUwHvizOXQvuIlYMy5cdY1zAGhs3otntsbtQMnLqiE&#10;LQfU8O+LxbW9u1+iuueDNerlbzLUkCVFap5mg2k7jqlD1Rcb84bhDLKVEa7xt+s1tbLV1JM5biw4&#10;7T95QW3aflTijYMWFaoX9bHfoUHxvg/XqNfGZ6rRy7arNZqVwmqjZrvP9nly1nnNAaEzMdv9C/8e&#10;BhcACOYH+H2+YJt2P9PVo5rxPfbFBnFvSWxsqTihDp66KIBlm+dG143DRctnGpt0udnf7f3WWGAa&#10;deOvXq9RVRrQc3edUHM37lbvz8hTj32eLEzxHxoghywuUusLDqnjminaN4P4WfBblw131nrmgNCZ&#10;B3yqLgDagHHq3BW1teKUJB7+5sf6nh+Zpj7U4Lc8Z7/ad/S8On3xaug1Nyzga2pm9kZkP+bnAc3k&#10;SLicvXQt9Pj5y9fU6QtXJQli/hYPKO2ESDwWeb22VlWfv6p2HTqrvs+sVH1n5atnh6VKXBPGOy2x&#10;TBXtrVZn9HsZc25z5zcHhN3cbBYTDzwOauBZrdnfJxrwHiU7qwGBbOz81D2q7OAZifHVyRI3gtVF&#10;Ey+Xr9ao0gNnVE75iSBxEX3d5Ws1agAsVANSWumxYF/8fd6mPWqwZm7b958OjsHY2YvX1AHNUI+e&#10;uaSBrv6SnyhT5G9kmDmuWRsqVK/puZJ4+f2gjZJsSdp6SNhx+DOFwdABYucwB4Td1GwQMizJXrQH&#10;Tl5U81P2qDcnZatffbxO2N84zQY37zimgepanf1F3VqzX/snBpODuUXBZ79+v/dmbFGPahcbNib7&#10;rA2DJYBG/I5ymvWFh4N9ntFM9K2pOerO3gkq2f87LwEgV+buV/3nFai3puSoXt9uUSN+KJFEzTVx&#10;2+uCc8iFjsREq/Vxbyo5qkb9tF09PXSTuu+DNepd/b6U5tixxGgZkQPEjm8OCLuZRVlLNPt7+NQl&#10;NWn1TikzuatvonphzGb1Q2aVxPzi7ccAoA0e8QAAljdzfYXU+PWfXyBgiNX4YIPL+69JWep/eq5S&#10;uZoVyrHVhsHy+NnL6pVvMtTjXyTr55wMjoX6xNc1YANMWTs8pnhFg+DEhDLVo0+i+mWv1eq31CPq&#10;7RfvrVL3fbhWjoXnmOOMskHbauIkYSqPX1CL0/apZ4dvUvfq9/3LiDQ1S+/zxNlYxjmaUHGA2HHN&#10;AWE3sXgum7346cSYlVQuAPjAx2s1KGWrddsOCduy91FTG3Yl61vYAdD6QHdYM6a/jUlX//32CgFY&#10;XE3MAOGp81fVgIXb1M81EMLi4h0n7i01gI99vkGO7diZywKou4+eU3/Vf6fomoQHtrbgkIAg4Lcg&#10;ba8kOk6eu6KWZVfp5yWp+z9aqzYWHwkdIwyS7pZ1+rV0txCLvOLHHM1nleO1PjLxxBX6eP+pmeqv&#10;9Ps/o5nikvS9cmzG4jFlh4cdyxwQdgNrKG4Fy1q4aY90ZFDv13tmnoAIsT/79XbCI2pHTl9S2RqA&#10;kouOqJL9pyULa78OK9fuLrE1ukUe1K7t7z5PVlv3nAqed+lqjfpGu94/67lSTUvaFQCkvY8KAG9U&#10;mrpbA+kfNWATK3xds0iYJCD4iN43Bdi4vZ8vLNSgu1KN1G4s+7Y/C0XbMMOvvi8OgL5KM7zBS4rk&#10;2HCx2ciEj/ixRMIE9rmLF0ogUbRyy37Vc2qugOzfNTAv00z6xNkrjfoenLWvOSDswtZQsgJ3kv7c&#10;dybnSMztnak5anXeQQ2MdRduKNbnMzQYD4wK8KJQ+vdDNmr2tV49p13EaevKhX1hBtDSS49KW9wH&#10;s/PV4KVF6jbtrhKzO3HOMKcb0oHyv99ZKYB0+VpdMN1x8Iz6k2Zc7OfNKdnqbX3Mr03IVH8Zla7u&#10;7rdGjoFkyVF9bIDkL99bLd0pGMdsynkytfuMC/7ut7nyOQBDkjA8H6CdtrZMTVlTpv4xdrMUXH+x&#10;uDDIUt8syXLk9GXJor8+MUsKyvvpG0uKvkGYG4tLqHRMc0DYRS1eMgRj0eL+DV5UKLG2Z4enqoXa&#10;dbQLnuOBZ8hF1Qzp07lb1ROa4cGgcKc//C5fb1vVQxoMSa5M16zuyvUYE+M9KLaeklAmNXtSwKxZ&#10;F10mhkGSnf65BqO3p+VIOYx5XwOm2yqrNUvTxzxskyrcVy3HfEi7y1llx+U4SGCUHz4rHStPDE6W&#10;wu4d+88En9vsJ0UD+P+8u0q9N90Dwg2Fh9S9H67RLHWD3texIO5JrJL366EZ6GY/9hiNgdpWYyVX&#10;OEcz1perP49IlTZCkjS42vFisw4M298cEHYxiwdgZoHCfGgjoy6ORY/buO/YhbivrQ8MMdgR2Vvc&#10;y88XbpNFT0YX1rMgda8A4VNfpajCypjrO2JZiYDNdxt3q7Ma5MYn7FB3vJ+gnv5qU5AcSd1+VNxK&#10;4mymTs8+/tyKExLzw+08fT4WuyRj+8BH6zSbS1d7j54XoH1K75dYJP3IWNCNovdHP/LP38U1LhLQ&#10;/HJpsfqZZqLfrNoRsF6Mkp4Jq8vU3/R+YbRYNETA5y7WAG2A23TBmGPfceCM3n+ReuizJBGFWKXZ&#10;ov1cB4YdwxwQdjGLx+CwEs0C39cMCHaDW5m583joNbawabxkiM1ksClrdwnQDNQupW2A7fva5cWl&#10;nJi4M3jNu/q9ya6+NiFLvaMZH/G8X2gwwh3tOytPXscx/n7wRmGVZK/N+wbutWZl92mgfHlsRpB1&#10;xioOnZW44cvjMtQ+DWyAE8fw32+t0G7urtDxVZ28oJ4bmaZBfLX6KXu/gObffXaa4ydaTELInBNP&#10;rSbmqtsMe8nmfZIkwbXOKjsRvI8NcohSpJQcERZM7/Wnmjnv9Jlq9LkukdI+5oCwi1h9caeLmqUt&#10;SdunHtbg8uCn69Ts5Ap18vyV4HnRjGZ9+7afj8GCKC4maTF9fYUa/VOpZHKxGfrfd/ZJVO9qwOP5&#10;MCBY1e3vrxbwfFy71H1m5nn1eJq5kd2dk7zby/6OSpPn5VuJFIAES9WsjIw2MUnAzliRZn09NJCR&#10;OKGsBaNPGOCFYY5ctl1t1EC0UrvexEL/UwMkijdksiuPnZfP8fDA9UH9Iuwx3vmId37zd5/SnzNX&#10;PgOJIPqri/S5iXc2SZxMSiwT4PyTZswrcqqCuKVzldvXHBB2cosuGpsFsrDpB0a/7y3NAsnS1gYs&#10;pS4AUsICK/o+w5PBoqTGfp79fNzYJ75IFib2+KBk9eI3GfIajCSK6dMlKYP6C89F8WVj0WHZL8kU&#10;joUOFTK+r4zLlFgfscs/aXDcUnGyzudjX8hv7dWAeb3G64jByHwv0PtZW3BQA6THFGm1W5S+T5Ir&#10;uNOPaKADgIhTvjR2s2S5MYATRviAdueLfDda3lf/R/zxwpVYkiPeTww3nnIgkk4/f2+VsF0y0tws&#10;LvudNwbw+D1DM9vXNTP+7Wfr1VDtNh88UTcrHX0PZ21rDgg7sdVJiBj3VYMXmUpTfDx+9U7JpIaf&#10;F1twlJuQDKB0hsJjCpPv/9CrJdyrGZN5nb1IZ2sG95eRXinLG5qh4ZIadzFZA+HDA9arV8dnynsh&#10;gUVWt+cUkiDhawyW9GNWlVqz1VN6IXnBz2vaFa0v4x09HpMRNkwu5pLekHKaoctKJJEDOFFTuE9/&#10;JuNuU+j99codUnRNi16FBm3OVZJmt/+amKUm6HNnZ7DjMW82irfv/WCtnBOY8D0frhFwRzvRPmbz&#10;HXEMxGgfGbBBvTY+S23RwFxbW5cROnZ4a8wBYSe2eIsFBrJg0x4RIkWYFJYWjW9Ff1+/7bC4h4Bg&#10;v1naZf2xROJZw/XP4xaA2huMjtc9odngE/q1e456gFmw95TE/OjeGK0XOrY8d796WYMCklwsduJ7&#10;mZr9bfMZWOyY6n6++gCwvvNhNgN0uKmU2VA7eD7UGhjbT9nBswLad/b24ozvz9gisUpqCT/WABqv&#10;dAYzoAaTfG54qnpQM87VeQck3kk2/Nt15SJQy/uiyHPe2g8GCC/PrpLEDpllfo/2WdvPd9Z25oCw&#10;E1p0kZgFCZuiTIO4GDV6uGbGTAwq2rZGnIxsK64hwgWmDxjGgiu6bW+1uLp2HZzd8tZ3dp7q0SdB&#10;BFcHLSpST3+VIiBIsgKXGMPFJP53zgci3O/HNIACmLS52WUn8SzWwlcbMD+TBY4nq2UbPcm4rIQI&#10;jEBEVA0HBKbsZvTyUvXM8E3qVx+vFXEJbgQ2I7a+gBDrpAebcwCA2p043IBwselmeUq76MQqD/s9&#10;yXYfMzePVzQQP6Rd5YmagZ702/RiSRTXntfW5oCwk1l9rI4atd7Tt4iLh8t1ykqIRBeRDWYbtQtN&#10;cfGn8wqkOwLDVUZ2a6pmNCQAWMR5fswuDCJKWB5F0Ldr9gQA/+PrDDU/dW+gylLnffXrqe37p2Ze&#10;40y5ijZicQAroLn/+AVJYmzTALFm6yE1R7OrSWvK1Derd6gRP5Wo4drVHbV8uxqfsFNNXrtLLUzf&#10;K10t7JcOEcRiARzOAZ+J3+3kSrQv2hwDyjTcTMzrr8RxiaOMs9jPdMOmYcjmHAW1j/ozEBulbpEN&#10;wdqsXbGMvfkeUMYZuLBQbiLUaB7yu1lq6mSUHRi2hTkg7ERWHwhu23NKvawBCCCau2l3LFZ4I7rQ&#10;a9VhDVA3zOv1f5R/AIRfazZkXEfa5J71Fy+JDOr9aFkziYNaC0iZ+dFvdr4as6JUbd17MgAPeV6E&#10;fdpGuxzuIomDpfoY+i8okF5kCphJahCnvKffGskyw7ZM29sd1sa/yRbf1SdR3d13jbpXP/++D9ZK&#10;cfWTX25UL6M0rT9XctFh6UGmCDvWyRI+r/GEFcxntZ9n/8RGaJZHCdDHGryqAyEJLzFyQt9M6KTh&#10;8TcmZauhmq0DdA9q0FysP/Nlv/XPgCaMddq6XV6vtz72vUfOh77H6PfurPXMAWEnsfpiRil6kT8/&#10;PFVcUpO1xaKagCw2FFdIgOTtjim3wGIoLmahmp5aMqmoTU9ZW6Z+yKqUhAtuG5lie98YogSX4/Ql&#10;Rw1xAlgb5TujNHgQiwNkBdze90ANQAP47rY2wLBRW+R1HoAmyr5hyZTzPPr5BtVzWq6alFAm2WrO&#10;w2ULuM3xG7c7XrLG/h1gfWTAemmlSzECDuJqe1nnqZqtAnwkUIorPZ3EVVsOqD/r74vPDpuOnjNu&#10;JD9kVkovNoo2W3fXzZ47MGwds8+nA8JOYDf8xRX87hu9wk+hnDw2Q5hVvGymPWuEuj2p75ueG8Tv&#10;yJLSo/uAZpOww5ir5jEn9ot7LO1nO2N9u9GFGY3VUYSMe7k8p0q6T96ekiNsj0Jr+oxhcgDYvf7W&#10;aMBrxmbeA4AEcGFoZLGfGbZJ9ZmxRc5Lpv5sgLXNaM35s0MBdqKEEASsmaLyqKwYmXJaEPmsKOOY&#10;ch2MQm5qOknQHIskozBCE8Rl/6hZLfWG9Ebb3SrR5ztrvplz6ICwg9sNVZcJAGyJeQfU7wclq3+O&#10;ywzid/HigbYRf6O/lh5c2sokMaL/TgcI7ufzmoFQxkJGmERJvmYjiAdQmDxGu5h2TZ19LDYDZFD7&#10;Jr2IEU5AMgu2hBsrxdQahBsLfE1ig014nby/73YDxgAVtYVkzYnfEYvE3bdVY+pjh9Q9Ih2WbvUh&#10;m3PA9yJscFSaACIsEKbHzWHGhgpJTvGcI1Ys1d4A5E3bj0gvON8LzD9aHuTAsGUW3Hi0V+OAsANb&#10;vIueOB+Dk8iE4l4ioOA9Ifx8FhILFTXm45ZYKOUkABRgSEkJxuL8QLvCsEVcPWruWOCwQEADUDtk&#10;sp0207wRy5ySFJi/aY+ACW4foAf49WgM+DUT9FoDHM1x3emDNb9TfE1sDzZryoLsz26DD4XbFHeb&#10;v8GEv/y+WMINFE1zvmckVQgDhXUjwsB3h+s+IWFnfBZf6wk+UIrD6ALUwZ8ZmqI2bDsUsFIHhi03&#10;c95I7Dkg7MAW72JfqxkbC+nFsZuD0g4bnIybuiR9n7Axspk9p+aINJap2yPWBwNCoJSsLIZUPpJa&#10;qLawiAHFlzTQfp9RqZljTCQgOsUtY+dx9ZVml7wOEQYT67vHYl7e1rZg11KANEzxbj+2CCjyWajF&#10;nLJml4QQrG+mjh6h+Z02Qxgw3Swmbli475SIUHCTee/bLXJeiR8atzh6XrFVuQfU777YIPNSkBbD&#10;vf6DPsebI+IP0evDWePNnLPD2lNyQNgBre4d3/s7jOBxzdL+phdF5QkfBAO3LbwPatdo4TIxMWJZ&#10;iBn0mr5FWs+G/VgiC//JISkS9MeITe05ek67htWqpPK0OmYxSbvWj/fM3nVcJtjRGUHWmfcJA1/T&#10;2d7drQiWTXetw883LBbXmRsDPdGEB8zNx5yHaE0iXTEDNZuGbceKuk9JwTTyYWTLOa/mseiNpezQ&#10;GZVUeFg6YF7S7Lrc70yh9xqtR8IheRXhUQbmOnHWNDPn7Ei1A8IOZ/W5PcTd/ugnRkp95ZJovzCS&#10;UrOSdwdFu9/qxUhxMBJVSMm/OGazuGi4ZbBKXDWYzxuTskKtYLbZSRBiKbhslIo85Mf+eshQ9LVB&#10;MqJtwerWAaN5PuBOKQ/ZZ5gizG5iYlmQbMKiLjOZaEIT5t8UTDMO9A9WB44NgHSucF6R66ImkfZE&#10;svab/Cy9AU3KjYg1kiAjjmm/t7lenDXeHCPswGZf1AaA6JdFSp+2t3iJEfPcyWvK1G16wX703Vap&#10;F0Sz70tfDbrntBxZSCu0y/XFokKJO7HISRhQDI1OIPHH6CAmY0hkUWvISE9T5nJvI4Hm7tDz6gce&#10;9sm+e5itd6x+8GZbj94JwevsMpyWgmIAiP6/jdtPSczCtD1BssP+ToyZ7484HyVIzIK2GSXskZKn&#10;/vO2iivNDUXqNvVnoU/5zMVrdfZLFh+wfHFMutp18Eydxx0YNt4cEHZQs0s0ApanF85relEgVmrq&#10;+DBbKor/w0CISfWelScMb64GNgyhUkCQWjpaxgjmU8hLEJ8sJqA5cNE2ERAN3DXr/Y2yC+54Dx9g&#10;WsK07FIW9geI8TuF0KjkPNTfU5p+dUKW6qM/C6U3zA2ZsGqnmqqBfvraXWr6ul1qimZldKbQz0x7&#10;H899dYI+T8NSJQQA22WfpmSmRx8PGOMnbhJDYH1T8PSPndcRf6Vg+3JkIp79HcLg6S6hFAbwI6uM&#10;YjdtiDBrzilMn+QJeo3coKb5iax42WrikMR+e3+bK1049vPM785ubg4IO6jZNWoYoyH7zdgibIFJ&#10;acYVJj73uWZ1FOfCSBBZpYMCl3XQ0mLp9Bir/232g/zW00NTJAZHP7GRhJL3OHclJHJqgyFMtLd+&#10;f9xrXMMwMDQN/GA7/M5+ECelCwapruc1QHC86PQh1Z+vGe9OzXTodeaz0SZHKQ9dF/Tu4p6zMQYA&#10;rUXUbKr1c3guCjgIKMCaV+TsVxP0PvvqfSOI8Kh2NzkGkwTxulBioNgYQI8mV/h5e68Emao3enlM&#10;7Ts619jcpMjGj9XgTWYdtW5uToDg0O+LJW5IuRKyYWg8Ijcm+6onKbJIAynhjS8XFwXzYW5WPuUs&#10;bA4IO5iZljdl/WTxjNFsh0zsHNzWmhhDG/pDsbhmLPJP5xcIi2JR4RZLsbJmK6im2IOYmEwH+LBo&#10;1+QfkMSIXQBtl8PQajczuUI/N1mA4+6IG9wk9veBV5ryPz1XyuKHGaFwM2NDudqiXUY+DyzVBufW&#10;Mj4jAEp5BDJjsCyEEejC4RyR5OnhJ3niscRGfUb/87Ghv7ip5Ejw/tG2Pfqg35nm1XEi8UWJDnJn&#10;MNldh88JI8QtBhhtkYt4P9k38mqMRZi2ZldI79CJNDTOHBB2MIt3sf+QUanZwho1ZGlRqKuA0ZQw&#10;AALsxAQBqb+NThPZJzLFAzQw3i9JkASJBVZbbA9AvU0vtE80czx3qe6MDQwVln6z8wRYpQbwg8Yx&#10;pnixtNv99jYYDr3K32tX3K7Lq88A4qoTF1Xx/tPSkbGp5KgUesOAiXEyJY4aO8AdtxQRA/qjaQ00&#10;n6vec63/oyQF15TzwIhRjhGmGnWdb84Sw+42Nw2kuAAoI91lbjD2IPsNxYflOL0h9Dv1DWy1elKf&#10;o8f8VkYDpnVUcvzjN/tiH5/M26rd5HVSWxp7Tfi6chbfHBB2IIsXA2IE5R/0An17ck6gIiMXuIq5&#10;zSxmavfIIhbuC8ttLUrfK0kNXMG5m/YEjyERtSyrUmJWdvGuOY4EzRSR5IJV2qUwTYkDGnb0oD8i&#10;dLE+llJmHcdhfCRn0OjbceC0Wq3fmzkogzR495qeK/qFz+jPRpLht/3Xaza5VuatUN94R58EdRfg&#10;Q3Lh03XeZDv9XFxOXjtEu4uIFwCWqHTDOONJfV3UNxUyutwgXtMMjbiiEXNoCvO1M8z39PVcXjp4&#10;cNPt7yUkPnHDHMN1uaHBDG9jfsvMvIhyT/x6RfO9kb1mpCkVBWZQVQwMHStsyBwQdhCzwc8sEur4&#10;6EigZqwwdGH7xdI+oPyUVSXD0L9eWSosUbpOjHskDf9lwbAko5EXryAaww2j1AZAuauRLDAaL+vR&#10;O1GETRFq7a9ZKUyNMp4bKryIkcVCMmzd1kPSq/vmpGwBc/qZeV9YpJSq9La3cCY5ugXZYz/+yMZN&#10;gH0SH3xnaq6cpw2Fh8U9jbJGzhvthxSXM0vl8c+Tg/cLucyNZMWm3Ia5yEmatUbnktTRhNTARzKM&#10;hA03DvvaiHkJVtjEUu/GELmlrIcZ1UZItzZO4s1Z2BwQdhCLusTSnrWkSFgQqs7mMXszQEjnyH+9&#10;tUJ0+S5a8liG+dCNAMA8rV0uZnyYx6MLjO4GYlL3fbgmFAtsLAjiHlJLCAAiPkAsznMLY4uPjCoJ&#10;EBFg0IyP45KRAB/GGORdfWKlM54aTaLEv1BhYZFzYyBzTQkR29/HpMugJ1rWcCuZE4J8Vez11qb/&#10;BjDSaQPj5fMy3Ak2ZTNVjphQAokNQgyPf7EhLjtskCFbSSTOC6UulCYZlfDolEBslWaunEdijKaD&#10;JZogMf/GtUbBx/RC81eAlg4gbiSIxNL2F+/6chY2B4QdwGy3xywIWB4xIjLAdrA8nmuEpFUPiQ+m&#10;B0rUNhDuOnxWFj2zdM3w9uiiAggI2N/hl7A01RUGuH6jXdOP5uTLuMpLV8PXD8yLkh/qD2lVw/0z&#10;8lgxHUEPAHGl+SwwMsplZqwrV0s2VwpLSys9JplgSn5KtRtNqQ91jbi1ufrvKL3gBhMSIHHAzQSF&#10;bsZ2Ao4GYG3QBWRJUkxOLJMxnOZmYgwWzdySfrPyRSDB1A825hzZj/G+tDKiPG2UbWojQIi47M97&#10;rVJjNYhFBR7s7xzRC54Dc0QpyOwLI3v+mb4R4d4zICteyMVZ2BwQtrPZ9YLGVS0/dFbmjLw5OVvt&#10;PxkrwzBfFqCyTANlmt9rimQUMTja52ib23nwTOg9KJNhAX8ytyBgCHacqkgDCfWGvN5mgTcrQsbt&#10;M8BCTG7Vlv0h9WeqZUzFAAAgAElEQVSMqW4AE6BGl4SUifiMD9AFDEnowPQQd2BRIxBBOxlZ5Os3&#10;ke6/mcFAkRHbefCsDGafl7JbSouQ34cZ9vATObf38kppSJiQZd+gAeRCHEBMyDsok+7MZ2hK6MCW&#10;/6In2xa3DRZi9SU1fNn20AyXeCUzq3yxDYZEcX7N47bqDVl5RDVMp1BjxrV2V3NA2M4WvdOzcD/U&#10;zANWlO3LuAeusH+RU2NG7zBMZs5GLwFCxwJgQi8sLuLMDRUqY+cxNW71DmEGqDTn7wlL7Mu+9N9w&#10;LyUp0kSGw2s4hm9W7QwUaYzBqmT6mwZz3l90/3zw4HfAD7d4yPdFIl1FnWSURUaNEhgSCtwIqHes&#10;tjZAyqsxrLlp+Q37IA5IHy8xTLo8AEU+D0kKMr60Ir45OUe0AC9eDQu2ksBAlALhBF7TWPZsA+LP&#10;enrahSZmawMUNyt7umA0mcVIAMIDvPfXK3aEkiH2dcKxw4KHafffucgNmwPCdrfwXXpFdpW6vfdq&#10;yR6SSY26NLTKLc2oVF/9UCIjKd+ZlqNy/MZ7GOJr4zOF4RjBU0AHwGFwkZGNNwuKntYXxqQH9XMN&#10;LWZ7EZv2N4YM4QZfs4AHMNu887iMAwUATRcHG8dF/BBGRtkLnRXxMrh8VoqKyYZTIE45yGwN7Iim&#10;4vJR/4e69qsTs2R7Xf/OdLr3Z26RuOPYlaVqrmZ+a7UrzQ2iTDNsk3GPGnFWSm0Wpu8T1orcmB1X&#10;hHXBEMne20KtgC1/AyyNi9+UG4kpsRm4oEAdOx2TNYs3DsA8hsGSkUmDTb+rXf7j1nAn+3XG0yAG&#10;SrH6Wl+xPOwm3/zq7C7mgLAdLQpy9IuS2URpJJ5IJ8ZsXVxMavE27ziuRq3YrtZu8+SzWAxkmtEC&#10;ZC7vZ/O3icQTMbSaSHaSDhOYYGPigdE4F+AAy6g6cSH4LOx3hz7+EctKhCn18ONoJp5GlwQxLWoB&#10;ozE47MLla+IO0upHHLH3jDz1l1Hp6jf91wduqC3df5e9RR43fyPpQOLkhTGb1Yez8+Xc0ZVD6OBS&#10;hOVhMEsEUIf/UCyJDQNw7IukFW2JOw+dDb0GF5RaQeK5KG43NW7Ie1DjGc7w1lMmo3/SdcNNi/5w&#10;u1QKq9GPX7ESMRhZeb7n1/VNq+pYVKXIzuN3b3NA2E4WL0s8UrM8QCalJDbzIgqE1LnBqlhEzw5N&#10;FdVoM3fEZgU06Z/S7LHWep+g7nD/aVGgaSoI3uUrrgC09qhKE7OkRzb6OgAQN5IWvcsR6Xtex/yO&#10;2fozfTArTzK/tBDe6SvZBKDnJzfu8Mtp7uwTjl/e7b+fiTsaRheILhjRBr1PbiJkZJnUx8Q7kkTe&#10;/ODYuWPUKGyZOB6AaAM68UHimDbD5LtDMIGYnBxX38aDoWTnP1grzO2sKW2KxATNv2H1HD/yW8QI&#10;cXfJyvMZ+DcewnB9DR30582Y18G+YbqTV5fVGRzvXGTPHBC2k0Uv8jQNflzgQ5YUB5L8NljaA33S&#10;dxxV732bKwDAYkcLEHYQleKK9z64gcwMwU1tbNeEaR2DWWwQmfjY/ukDHqIB42Ff79A8Fyb2hWal&#10;W+sAoJKFiqjsJxqMaHEzEmCGRXpu9Go5RqbYAfzClPX7U2sIW2TS3RfMT9bvwU/YL+fhHf3Z/qkZ&#10;9d80m6SLxQgZmFCBCDz4bi/qLs8OSxWhBjo4jDiqMQCO+SUffZcvJT4mw83rYOTcUMIziatVz+m5&#10;gahrU8CQn7j0IbELFQMz3HvCGIA55y215Ki4/4QgiHESc6WtkvrPZTlV8hqzL+Kpn80vkPNoVxU4&#10;RhgzB4TtYLargzE3mAQJC9d0INh3bmP2ojt25pKanbxb6uaYJYxKCzVo0YJdGwSrL1xR/fUi+mUj&#10;EiN2hwRxRmJyRZW2K3ZDZZYdE4koqa/znw9Y0N0Ae4lOhTugLzIEAijsBvzu9EdzGubH+1AGxGeh&#10;5GWkdkXn6+enbD8qZTIkVLgRyFD32thQdzYz6B0RhnOaDSO6wPD4nzQbYg7LJ99tVf/QjPXXmnH/&#10;Qr8PBdeGafbwS3Z6zdiifsquConQYtKFo/8OGwSc7/Yz5ZT4JHDOa2MxUkCesIQBw5tpM9pgyI1t&#10;1oaK4Hs33z1u/JffF0ki7Ncfr5OMN+VHP/NnSP/xq02iXjN+9Q6VqG8wJIKCa8bfB+dCMuJztsZG&#10;uDpWGJgDwnaw6AW4QiaZJUmmN97jLC4jwIrZCYZCDU6owvz8vVXajUsWuXx7H7aQ6tcrShuVHbb/&#10;zsKnRWz/ydjiIjlCrzDdGuzPdE/89rMkiZcdjzArVG2o6wOIbu8dAz9Tz4c7+8zwTeLWrczdr4qr&#10;qtXZyw33CTfVSBSh/0eB9LS1u9RbmjmaPmxTT3jH+95EuzcmZ4s7GY1lInYLeyTDbEAUpkjczgZ9&#10;GNg4qfFLDIZU2S5zg26y3nfCVi+xERu3UKtmrC8P+qBxj0mSUfe4ruCQxGbt9+emQc2m7SHA4pk3&#10;zf43FdftX+7u5oDwFlsUoHDHcPlgUftP1K0ZJBbVX7t9xKroFa4OyWR5TISYFplY2NQ4DUR2jEl+&#10;Kr+W8KO1gYjqzUDQJB1gUrbLyPujjPIrfygTzAcgI8FDK12N5TZTpkLsjDnJ9/gtc/f5z2ffuGqI&#10;HawrOCgutgn028ZngRERC4M5V2kwKtHgT60hAgyUiKDeTHZ5656T0jlDJhUwok7vWj2lNNQWIk5L&#10;AoXY5P1+b7G45b288h6y05T2mNITjN9JuNDPbGKQnC+0HPefiN0sAFFubPf5mXM55/0ars3kOYAr&#10;owBMIsTc9KgVZawCwEfP9Mk4WXCAfvKaXaJ+/bC+SRkGb/bBSAfUsQkvnI2U7XR3MHRAeAvNLlkw&#10;YLUgZY8Eshf73QFRoKTEZMCCbZ6rpRcS8TEWvWnTuuYv0ulJuwRsECsIXG9/AaRpoMDtbgoI8vPT&#10;uQUhN4tiXxII1NjFAv1rBKjLNCuJRZw8VRfYE+zFsCKT2QV4YKfb9lbHVYgBxGgvy9Zgt1i7xsN+&#10;3K7enb5FXoegwBNfJEtJCNlpNvQF+TczXBCooFcX4QQKtBFcoK+YNkMy8dEaQ8CXG9CSjH0iWvtb&#10;P1ljBFcRs+BYbTl+zi+1nO/58UABMO3mwzJJ/pgbGW78/E17JQEUnNsGwNCEIrhhMHz+gEl61Ibr&#10;A2MH4v04SMhh814Z4sX5JYaJq7zD0jFU/jHRksd1EijUOCAUc0B4Cy1698WF/PvodPWWdsVMQXK0&#10;i8DU1C1I3SuF0rhGBMe585uOARYynR3oC8KUsJjU00XJLIdEA+K4aNESGcpN9llS8hwfCQkjqmpm&#10;nRCXOn4uxhgBNtxKSl+C/fb1AIB6RmZ8iAJNhP3B3ijuXqJd6MEaQF/QLJn93/dBLGNtkhxklG0p&#10;/h7WFsj19/FibrweMVliqX1n5alv15WLe2xaDe3vhrgrMUIATtizGUOg9/H6xGy1ftvhEDvEVWYm&#10;NEXlxtVnPjE3KnP++Qkbf+izMBjeLCTBvijXMTeKeN0lSLDR6UJXEb3afDd0IxHPhEFGP5/5Hsnk&#10;v6tfE1a26d5F1g4Ib6FFK/+R0Eez7qfs+KIKUSvSbGPgwkJ5DYucRYf6NEAKI6Hg+Pzl2MKB/cDg&#10;TDa2vrigXeQLiLA/u00P1xgQNBL2LGRYLOBsd4MgAjBm+XZ9fEkB8AIkxBIpD6FO0M44cx4AJICT&#10;LgvKT+7xXWcDch6Q1lWDrpdRRZ5j1xUakOTYkeiarkGRGksb3DDAYqH+bDBQk/RgH7wOZR67dAYw&#10;IlRAEsNjkQkiAkFxu/kK2f+0teVyXm6WTTZ/5/3IeK+wBDdiCkE1ImhBCZCZa8LweAQd7NpOKgQA&#10;fa88KOYh8L3RceKxQpc0wRwQ3kKzL7Zjpy9L3R1MzpZXt3/Sp1tx+KzExcxiJR5Izdgr4zJksaCs&#10;jEQ8DO7gqZgrhdGDer/P4OpffIkitX+vn/AAjAr8qWgYxwYI3u4nRTx3caNarlmHvW5Kqqol0xsb&#10;lOSBB+rLuKZ2ATOvg8VSEwmYs5jNHOT6EgohsGhAMboxIhGmze8uP0PN0HpqMaMtfjDuYT8Ui2tr&#10;ZrSwfwDIHrxEogLWB4M1vcSohht2br43blR2aKJBF9m/KTGoa9chj/mbGyixUEIdjGXFC0Dyf8/R&#10;mFINxz113S4R2uDzRSfgcfMBrN+bmhtce7UOCOWnA8I2tiD2VxvLFFPGARuynxMIL+iLGTcH8CEO&#10;RpzKjqfhLlMvxuL6UYOSmXJmWAODfKjRM/WCd/eNDyAmSC/qMXrBbyyOycvzfhTpcpz3+fWBdFis&#10;yT8U+mxkqul0kPfyn3e/Zhwcsz3ZDaMEhvq3P/vJhtt8EQZ7ZkhTga05m2kp9OoVV8tnJ6ZZFOnW&#10;gFUn5B8UxsXnA6h5Pmo1xZXh55IZt8Hw2eGbQiVHJ85dlvIlW86rIYZ+j4BhoiTCampjA7qI1SJa&#10;yw2qwgdAxCmIW+JOU8N5h99eyT6Yi2yuLwOGDL0ifrtR36Ts67O7gqEDwltgUaZ38uwV1XNKjvrT&#10;sE1BMsK+IxNkp6eWBff4oGRRXqZ04sesqgbfx4AgDGWIZjm/9FnczRacKduYZylYsw+R//fjbCxe&#10;2AcxKVu0gbgZWcoePpjd6ZfCAB52YoIsKrp//xyfFcTzbEAy7LQtQC/+Fnt/cyOAEQP0ExPKgkSF&#10;MQqayQz3COolNVsbbbE+H2TmW/FAahX/8XVGaE40SZd/Sj+4rfwdP3Rhjo1QSEKeJb+v/yMEwvkl&#10;m05PNf3QKAzBrAE4kj4ANwXXR632PXONIM0Ga8WTuHw1NnXPAaEDwjaz6N02veSoxMIYwI7VRtgi&#10;DIuyiz4zt6jcihNqfuoeKecY+kOJMCy6NQAayjPINlMiYnchJBUc9joq+jTkgoX/RhGwcQ3ZD/p/&#10;Dw/YELSusbAAYs9F9+KPiKuSrY29zxrJdto9sHwuaiAHaWB+UAP6He8nRMDv1g53b4h9GbfVjNRk&#10;NspFy10mAUFxtskC8zxCCZTYGLt4pUYy1XxW9nmHyQBbsTvAE8DtEUfo1Z7zYloFYc0Uc1f64zrN&#10;dcJ+KE26z9d2pPPnW/3eqH3zb0quuFai16L5OWLZdinVyfbBPFp21Z3MAeEtMBsECVwPXlgoPbsm&#10;IWEzLBYerhBAuKHQc0Hzd5/yemT14qTDgxISXLD7NQOYpFmb2QcGw2Q6mjCOm4CMyOrrBfeqZmnl&#10;FmthcDh1cqbshYwkk+YMUAKGjNsEBE1SBKDGVbMHMvF8ul2Ig5r4Wmj+yS1ngTcHQ3NecC0fJf62&#10;cofEM01pEOU2JBv+4Pcg81qy+V4he6zmT+KBH8TUepg2aGpAYY4MjALAzHS/e/zv4jZ/rCc3sj9p&#10;kKJzh/IkYn6lphzGv1YQsGB2M3Ofl2bskyw/xeh07nD8MPwbwXdRExKDxRC4JdY4WgOifZ06IHRA&#10;2CZmZ/zKDpwVIENxxDxmX3yF+06puzQ4UOqByCmLhpjanX4RMi1iz2iXmiTDQL1ATNDevMeitH2S&#10;IGlMWxcLD3c30ZdowuggeWtyjjW1LlGSCSYbDeCievyUXkB3+AXSPI8WsMOWJiFtaVM0SNP72qNP&#10;nAFI7cgC698is1dguvqz8V3YCSTOAWyY+dBGoYYbR4Gwr1gcD0ZvahK5ccHs7aQXSRcjJME5fMYv&#10;ayHO94Nm3zBrYqpSGK5fR3iB34MQiAa3LRrMzHnnMZI79BzTj0x4gxsrgEf3CypFpo8dO3vpqqhu&#10;I0JRFWGb3Q0MHRC2sd24Eb6oZiVVSM9nki+dZc+75Y7NyE56h6n+xy2mfYoMMSUojHukh5cyGkpa&#10;ggZ9/yf9tYgNmKHlN1vsJE9GajZgmB4uNjJaJt7HT0pp7M4SFh6JERiHxAT7eEPJTfYRw32nHOYe&#10;X8G6KYPTO8Jmep9tRWn6ik321RQnM+kPRsVzADO6a+xpdRSZE4czLYUkrxBxMEbIoI8Goi+0h8Dc&#10;mXwNpOfqaS00N0vkymrq6Zb5IbNKMvC851YN3DD7LxZukw4e+pTfn5kX7N+AKbFH6iBX+CVc8YQ7&#10;uoM5IGxjsy+qag0Wb0zMFlfRrvcLymU0i0JJxZTFEIui4BoXCl3Bm+2fu/59jVA+8boXVouMu90x&#10;QfuWcdd6SKtXis9yPMP1enW8J7IA6ySbjBDqeWvxAsbExAjaN+R+doYtWl+Jq2xk8Y0Bho8MXB/M&#10;bu6j2aN940CtBzYIUAJGdJ+YTDo3MLL90TpGMsSAXX1gZE+uM22WFKlLHaY+VoRq39XfAdfRf7+9&#10;UhJu4/VNlIw472XHoykK58b2gQZJ01vd3UAQc0B4C8zcfWl2/9NXKZKNxeLFZGBluDJIWBFQZ/EQ&#10;NyJWhCABMUDbfTH73udf0IYN3sw1Bgx/zKoM3ptCXHm9P9wcEQhiYcYopcGVM50WvA+yV6et3mcy&#10;q29PyfZmnzRyGHxH32wVHlx8hi+RNDLfAecfxXDaDuW5TI9btSNUN0kc94/S2ZIv3+G5S2FWhpF8&#10;stWFMIRWOb+IbiDaS6vknI0V6nv9vdn7h+URR7zL7+IxQhIvjtms5qbsUXuPnasz+8V873T44Glw&#10;A7SVj7obK3RA2IYWBbrxK3eIm2JYll0yQ40ZXQDbq07Lv3GTt2n35puVpVIYayTvcb9+ytovk8ow&#10;4yZN1YvN9BLfDAABVhIqJ3x3llgTSYGYS5ygBuiFZXdQIA9F25nZD9lKE1fCEAJ4d3quvLargGA8&#10;MIT5PawZIPWfpjyIMaAwdnlcPxdtRtR5bOEMQMYIwAbXRARoAKtKfUNCFJZkFOoyfWfnyw2Kff7a&#10;b+UDVFHSNgbDJHzC9/rY58kyGB75MTPm0xhJHPqPkWOT688HR8QrSHYtSo3VGzogdEDYqhaIJ+iL&#10;9e3J2SKfZADGrutCNunxwRvV8GUlodfjytDIP2N9hXp5nDePBGZG/Zj58lA9odyj4dhgbKO9ar1f&#10;SIvRG4vGnRmrSTIm31e9xhgiBTulPMYrGUmTjKUxJu19NGdrqGC7q4BgHTDs590oCBtQQ2mgghsT&#10;4hicA0pnRi7fHppxEs/4/mCHJEVgmaOWbRfRXL4LA7r2Zo6B+OyXS4tC2pNkjakdRd08GAilN1Rq&#10;+H7nJO9Wn87dKj3gpm3PACHJFkIer+rry3aPuxEOOiBsS7Mr+dM10D06YIMU3Ebrtfg3Gnm4J6Zw&#10;FhfZTqTwHEpTGN5tQMjsG/Zxm5/BbWgxGzZI8a0JmlfrhUJi4w5fXRqwQ/vOiCIIgE/1FK3ZR8B2&#10;fAhgPyxA89quCILxwTBR5jPbNwxYMcw6Me9gEMIwcTzzPfI7rZNyc9Msm4FRz+sbC6EI4rZ3+IKx&#10;9WXVzXsjnGC/N3Fabo5cN4gpoLjNiAQEGQLlIf0dEa+clezpXnJ8BgzHLC8VVrhj/+ng2uxOrNAB&#10;YRtZ9EL6VgMdQfWt1nwRA4g0+SPxjoaczbQwo75sX5C2S432HpJTpm5QFmwD6iYshI1FMbdqgz8H&#10;g2wyIEnXg5mlzPvSD3ynJaAw7IeSUHKEonBxhRvRP9sVtqibTIhgr187yXdlayraslkwezpMuJGh&#10;c8hYBjNC9HY/LhsVjKhvM3WOM5LKQ+9DD/KQ74sllIIbTS/yz3quVA/o9yGBhZ4l7NPMnrZjzBs1&#10;cNIRMz+FIv/uV0LjgLANzVxkAMc7U7LlYjTyT7UWW0RG/RG/i4N4EHdnAOrAyQt19hdt18vVr70z&#10;Xp1evMWjwZKaOBNop8CX4m3bpYbtGUOZhaZ90+VAQffuo7Esc0rJUfWg32VxswRNZ9+iHSicD5gZ&#10;EmfMKpHvR3T/wiMVqONDKYYyJZiZPYTKxGxDReaNPId8J/Q/H7RaASl6/wUq1r0ThK2iPETB9fOj&#10;6k68i+oQntbu9DNfbVK9v90SiNk6RqgcELbUQiUKx87LHXpSws6g3MF2eZGDwi1B5omL/D/fWiGS&#10;9rRVjfixRNrpDvsAat/FiedQd3jH+/XHBgNZJ9rkNBv8yRJ5IEgubLCvxzBY1IYtsG+6IzyBgEQ5&#10;vhW5sdIRsswyw6PX6kCq6u5GKMd0xi3qEsPgKKBG9uqYNVfYBg3idHxv/fSNx6jrmMLyeFJhzTou&#10;vdnsHtcc+bCkbYcDVk9smV71pZtjN7jodWqO+wMSM8PTROU7+lhXNweEbWBRt3hVzgHpCFljzaII&#10;BjedvyKBapggCQwC2wAQfaM02/+yV4KAEHJMxHboFjD7pX+VXtGGgNBsABpur6lxI5BPyYVZiIiX&#10;Ls+NgWRO2Qn1pD/bl/0jOHAmBJKljU7OdNYtNDLUL6xmLgsF5LS7me/QdoHpBCGjTB0fdaC4vrz+&#10;ZvHbxm/h8arULZo6xDoK1tqQF6NPnDgunSd8d+UaMDN2HhMWaK5HjIQNSbFEX73aAaFyQNgyC7uw&#10;A+YVSGeC6S22WR0S8sgmIc9ksoxcrGTyKKcZrUHxtfGeZt+kRJ9R3ojVr9EVcJdZsH3jL2R+UgBN&#10;y5tZLMhDMb/CZCNfGpchc5AxOk1YOEZWnr5XulyMJWsW4rXONVyu05k3GwQ5v/Rb08NL0bnJrNo3&#10;NBgg3UKoW/+2//qg3CkqMNGaG++BF3HEUjc3noi5/og/c1Ol2Bo1ccYvMM6AXmm6hORzmM4k7bnw&#10;XVPmZe+vO5gDwjYw+wKCwT39ZYrqM2OL3JGjjxPjwcVK3+61XtVGLjwSFmQg6WDYY8Xn6D391Izm&#10;bGCxGXeOC9/OMqKqfI/v0sJWvtsYk+CioJuspJG+RzDAZJFhlMQZb28EC+2sW1QyH7AZvbw0JMZq&#10;wAM2Rt3fwIXbAsUfo8ZTZ2ul0EFIPk3/tOfdmGuGAntupBMSysRrMKIXd/gzp3tOzVGFe2MzjjFi&#10;x9ywP9Iu8unz4eFOXd0cELaB2RfPniPnhLV9rRdS9LHoBWa71PUpBtt6ci+OSffGc37QcJyJxfzB&#10;nPyggJq+YNxkE7Cn2d+UTWCUXXgLN1Has/KtNjtmepB5vqtv18wS29lbbgIMVaetzozLrLFKTojb&#10;Ukj95JAUydrfFTkXbX1uuIHR5sjYAXOtnL90TW5qr3zjzXD21GzWiCQXMUDKt0jOHbV61e14NZ4A&#10;UxV3Wko33QAHHRC2ttWND1ZJrGhVXt25JObf8SaJ2c+zn2OAEDVkCqMbK02/OH1fcOEzBJxxnGax&#10;k100nSrUKuJKAZ6wh0GLi4IsIhlv6tJMTLIrgaAttGA+ez8NHBVWL7YtNIuSNyrVhjWHWPktSBoZ&#10;t5t2xr+MSAtGwVKhMPTHEg2ACZKlhqmiLkSJj/mO412v5rpallWlHtHMNqUoPPu4q5sDwjYwG9RG&#10;IZ0+YL0qP3w29NgNFX8yWUMV/fbzxi7fEbDBhhYMCxU2kFdh3OIbkommvkwmvH26LiQksCJnf+Ay&#10;o3hDBtIYzwN82xu02gJU+GluDDDeCYk7Y0otFguk9xdxVtzgO/wi85sx8rY+duoRTdkT1wfgTeKN&#10;RFw0gcLnqKm9UacUK1aLeEo+/wJfrdy5xg4Im2VhFqfUe9Ny5c5spK6ae2HZd200A9+2mFm8LoSg&#10;r1gzBroXDvuKJ6gc045n1I9xoRBLwGAMn/ozNdhgf6d8d5qyml4ztnQpFmiDIJvp2GA4lj2O05x/&#10;MrA9p+aKq3lP344hL8bNDKUihB6waIw5uHbigF/wu4rFPPccO6/+OjpdjfihRF2yY9pNvmI7lzkg&#10;bGWzLzASC4hevqUB5Yb1eHPNLEoKdJGEisakotu9fgxp0uqdwYW+ufSYlOOwiEl4DNGur8lWo1JN&#10;TBBXmrjmdL9zAcstPynM9mbv2Zm2aGb4n+MyVLo+P0HMrNYkEa5LScxz/lzp+vbRHscvccJ3V6l+&#10;+mZ38nxsGmK8rb7rz77JEkfmxtlr2haZuy3noRuwQgeErWz2RVe0t1ozjBT19cpwoqS5jNAAIfNo&#10;vcXQ8CJkcRMLXJ3n1S9er61Vc5IrJNPM4zy20J9whiERZeb/okBtz7sYtXy7t98gSdL+QNZaIMjv&#10;sF/TfWGfaxJLlB2ROe4RqZvsKOyY7wuvw4Q/ojHnhsIt8riKAQHxYEq2nh22KWgd9AZGdW1zQNjK&#10;Zt9d1xccljjbqrxwgWpzgRBDow55ph71lWj4m4ivasCjA8KMlGRRI7hg3GJp3N/jLR5KJxBZ7eEP&#10;V3/v2y3BjA0Kqf82ylOlbu9F39ogyHmg99cI1NogKGMzNWOmhrBDK22T6NE/1231VM+juoaNvm7N&#10;AHhmNPdPUtv8G2FNN0iYOCBsZQtldlP3SiGz0RhsjfggZQ9vTM6uv1atn8fWcJl+3nOVSP4b8VTi&#10;g8+O8IYykWihULv6fKykhjGcRoUGBRrjMicXH5Ei4Yan4nWOzT52eq/pzDhyJqYYHbRFnrggA+uZ&#10;K3x3B4kHNrQR5vghI5Ywac51FlQV5B9Uv/siWSUZYHWusbOmmn0REpsjA3vC70dtdgbOauSnvOVJ&#10;ZJVuwggFCN9dpT5fWBjsBtcJrTxTWPvFolh8EBFYIylPa1/mzuPB60avKA3NSO6sm12ITNgA0VMT&#10;V7NZD+Kl1FmK0rb12o4Kgmx8b4x7PXsppizT1Os2iCPr756Z23M37m7ZdduJzAFhK5s5oQDM0KXF&#10;6onBGwNp9uZeTLa7htKxsLNGLEpc3OmWVNNP2fuFod7lT6j7TrtA1/2ZyJRfUIaBVD9qJWa8JwuL&#10;LgQyk50ZCKMgRo3gwVMX/XMTkzljWh0CuPb85Y4MgGYzveR0lGBe/V/TrjPjdRRrD4Za0q9/2t5g&#10;kqUrmQPCVjZzQk+evaI+nJWvXpmQ2TqlM1bW91e+ZHtDi5S/M0cjwR/VCTDTbsVjJitMUTAGSI5a&#10;Xiq6g0ZgwYgzlOw/rZ4dlurpHXZSIIxmh3tOyxFtQMwuGKY8hhnBPTpyPLCejWPGU2AynvlOm8MK&#10;MYqzmV5Iq2ioydcAACAASURBVN31mrBaUlc1B4StbOaEogzz1qRs9eHcrSF9t+bu07wWBZr7Prh5&#10;RwkL46H+SUEy5IIM+CkQsAMIEeE0IhBXNUgiF/VLEQldrSZql960lFFQ/YAFvA2BTHMev1WbKZaG&#10;NRXti82MMSyosPK0+pf+vuwkVEc59sYCIR0hxX7mO54STWOvXQQkmHvyuj5XJnTigNBZk8wsLBgH&#10;PZtf/VBcR5q/qWYXvn6+uNBToK6nfMUsXhY9w9tN6xWZ3zcne5L7LJo/fpUiYg4YiZLXxmdJTOz2&#10;3quDoDtGBpFY4331iIfyd9xtGfRuA4/5O+NB29HFNIXlnA9EZo0CuB1uoB+c8hk73NB5QDAxAEL0&#10;JvPKY4oyzWWE3Lj76xv488NTQ95MVzYHhK1sgbxW1Wn13LBNovKCtSTgHJTO6Iub4uybJUqMgjK1&#10;gEZWH1eXGckwPhbNK/pubwpmEfRkxjGZZNhfsj/YCWWVsStK/fjg2tD+jVQ94MlAemThScBQxsGG&#10;sOzP9N/Zgla0OAu4rUGQnxwnrYGJfpjADjWQNUcZ6M4GSoMaA4qt9Zymf0bvp9SMfrRWLc+uavb1&#10;Zr9m8KJCGSfQ0vh2ZzEHhK1sZoExm+SJL5LVvBQv89aSEgTzOuI1BLHNojWZzOjGY4ASkkqXfVl+&#10;xDifk1ifJxP/vnZ9TFnNFl92iw4Fkjs55R5rQp+w/7xt8ncjsmCEWulYQaafFr1Pv9sq4wUouVmQ&#10;tlfNT92jpiftkvkmgMwzmlmIsrMG2ltVimL3D3PMqMREhSs4Nyh8h+a9xDuffRtW4L67bzgjHX8f&#10;Xq1ffUOZWuPzcnOamFjW7FCMDYQUVQOExmtwQOisSWaAMKfsuMTozB26JSoeNhD+dVSaF8z/ICb5&#10;Xmf7wHOV/jU5O5hPQnnMM5bG4ICF24JSi03bj8oISVEy0fsv8SW5yKoyqxjwpKiYBQezIqHwbVK5&#10;St9xTFWdvBCMH4hnF65cU9sPnBb1Y0ZVUk7Uw2JfbcOSwv3Dn2g3L5gDXRtz/6at2xUMppLXIUQb&#10;3fomBqGIm8VJA+CLtx8fBO9uI+A325ffFwffeUuAcPKaMlEoLzsYk+PqyuaAsJXNACHjO5kellTg&#10;uWMtqc63e19RQV6WVSm6gA1tyCkx0hEFEtwbiqnXaNeQv/+Y6Y0ERaqdGNCeY+dkjCgT1jYWHQ7m&#10;4vI65i3z/OX+PhH7ZF6JHYw3g6iiWxT8GQ2KHNifR6SG2Kv3s3UAMQqCDDGi5Mj+Djheun3MwCwY&#10;4yvjMtVUDYyI5JKQ+k4zeVgkrLoxpUqiAq5dU0Qr5urXztb7YJu7abewzgctDce22tg/GX8D+i0B&#10;wm81u0dnsXjf6eA77srmgLCVzQBhmgYhmMZGP97WXCDkJTes8Yp2H2lDW60fB4NFXpcZybWh19rg&#10;VXuj8ZqI9mO10a02pnISfS/zWn7m7z4ljf0Ax83KgFoCCowTWOnP37BDE4QtADiYMUkeXP2vNJMy&#10;slVkSnk+AgQfamC5WUxW3q9PooAdUmW8DfFVM0skU3sHJK5u1hbZ0o39w+AN028qeNnf/2x9Q6B/&#10;uWB3LMPelc0BYSubAcJNRUdkccAMsZrIbOLGmw1Ot+BivNFwoD0eGDe4uyiQmguu+pIMqaKLxRR4&#10;tyYYErcb/VNp4CYaBst8D0YNmL5pk1ga/mNJkBiIzSG5JuNOGwuE9OeuLTgY+twYUv63BggTJJlm&#10;hmy1BAiZgQwQbvGz7A4InTXJDBDCBGEcmTu8WSQ1NfXH0RqygBHe8GKEtbU34rOxOFu9TLERjNJ7&#10;7/gMMlqjRttfwtaDMux9UmKZmrmhQq3OPyACodesz20zR4whSAyQp7i7h9/j3JJWNpMwANhe+iYj&#10;VDTN+eO4J60pU/d+GH4dzx/2Q7E664cEzOcjmfRRE4EwmFRo9S0jjd/WQGjqJP81KUuduRCeTtf4&#10;ay323S/avE+qDjL8G7kDQmdNshAQ9gkDYXOuJfviPHvparMBtdHv54OuL84UHEPUKLhOKz2m+s7O&#10;U38ckuIxOw1ElM300D+ZukcCBmUX3FOTocZCrrK0/lWJJJgtc9VUMLRLZQDWFbmx0QjmO0kpOaJ+&#10;N3BDHWALgPBSBAgvtgAIrc+YcwsYoQHC1ydmtgoQLs2sVE9/laLSShwQtudxdVqLMsKMUhsIm1ft&#10;b15HEJz4FczwWitvwjY9+ilgaLxY897Ey8o1w4PlMcxp8JIiDV5Jnpq1PwTKLEhTamOUrpmZ/Mak&#10;bOlSMdPwbBebd6QVEFHY5rW3+e+NInev1WrAgm0BqJnvg0QNXSXxwKirAeHpVgDC+al7hRHmlh1v&#10;1r46mzkgbGUzCy+1+Igs5E1FsX7eZidLblglH2t3qeE/lKhRy7a33vbjdonXpfmgHc9NxlX6h3Y3&#10;XxyboZ7STMEUVJtFWN/iNIAGCDw8YL0as6I0EDsAcE3ckPch0cDY0aa1uXn1fQYISJCYtkIDtJz7&#10;b1btEMYaD2S7EhCKa3yx5UBoYoR55S5G2J7H1WktyBpvPyoZyfXbPE235pfPxF7HLGNqu2h5Y/He&#10;3grbHWbTi2hCYpn3jnGAcHziTgEcM7jcXoSN7UMWQET+alaep9F4I6y1yDmiROf3gzYGzPDmvcwW&#10;GOnnArTXffZtvouMncfUowPXB+Kq0X12GSDU+2eWzdlWAELivABhdPZxVzUHhK1sZvERGyROluCr&#10;U7cKI9RASFG0GR9Zb0F1MzZa6CZrtum9Z10gnLCmTPqGQ0yvX8wtrXfrG16sAjz6+N/QzKXAV0C2&#10;wRDXmVrDhz+rH7jqA91nhm2Sekn5HoxLf/aK6j0zr8H5z10BCNnYP2KyzW2Ls7/vaUnMa96otle6&#10;OsL2PK5OawYIKTt4VLuCSzP2BX9vaUE1rvGfh6U22BfbvM3LtjYIhJoRRoGkuQkNAz6vjMsI5qKY&#10;+kOMOOjMDeUh9/umajv68RnrK7x9mUSM/klHSxSQuyoQwog/mVegLlxpeUE1oQTCFPuOngud065q&#10;Dghb2QJZp72n1FNDUqQVDWtMzV19Zl5nWuzaCggnNREIm7PZSRUAiM8TgKHlzlL/NxqNxEZkkgGh&#10;50amBXNHjIbevmPn1UtjN4dEVrssEPrnZtiykkBCrSVAOOz7YumVP3Uupq7elc0BYSubufjp0XxB&#10;L3Ka1421BhBSH0fhbGcFwigYAnT0N2/da7nJtbFyIVrWbpY8uUsfP5Pm7GPne6BFrjHH3BWA0Ax6&#10;p3+6uWKq9vM/X7BNssYXm8kuO5s5IGxlMxf/vqPn1WvjMtXARdtUzY2WC7OafTNdrjELsyMDYQgM&#10;/QJoVHUK4oAh6idvTQlLjxklmBirTBd5ecyAWIn+t2mjqy+r3RWAMJDh0vv+9cfrpJ/c/g6bc53R&#10;f/7RnK3qxTGbm80uO5s5IGxlMyeUVq73puVK7+cVq3auubWExhjQI4ugVXtzbz0QhsDQB6PXJ2ap&#10;4srYxD8DhgDk38ekh1RrAgDS+xiqQeyanyk25TIT/MFZJjbY0HF3ZiA0mwiz6vc3vcEtkeo/fvay&#10;6qWv23f19Wv6pR0QOmuSmRNK5m7g/G0Su7LVQFpaVM1AdpSfW1ekoH2AsA4YaqBj8SEUi9kJpnUF&#10;hyR4b9cuwvbQzNu03a/V9F1C5nY8PzItAJ7u4Bqzb0qEiiubL9VvjpfC+VfHZ6rBCwuD/TggdNYk&#10;swFk7PLtokhiKv1b4hobdpRfcVJcICPp1DrA1H5AGP0MgBvKNIgyYGYh8nN28m7RQ5R42AcecPay&#10;BtGbhTxlza4mSV51DSD0RhGYOTRNrVKwS5gYYkXcdtqaXaHHu7I5IGxlsy+oWUkVsmir/Nq2lmSO&#10;zeJEaZoOjdbVtmtfIKwDhnpRf7ZgWxCoN8KvMOtBiwvVbe+vludxPD9mVYbOOTFF6gmbEkftCkDI&#10;DYRY6v6TF4P3bzIQ+p87ueiI9Ikvy2y+7H9nMweErWz2okRM4MFPktTmHeHWtWbt079IKQn5UxMX&#10;emOBsKl1hG0FhpLc0O81duWOECPEKJj+57hMGR8AAyo/HHOjsQWpez1FabPPRgi+dgUg5DN8o89X&#10;S9Spzeemu4fPstkoz7SgBrazmAPCVjYbPOguoV0MqSn7seZcpGZRIR5Kp0RbAGF7MkL7WMxPVGTm&#10;pe4JGKE5B+nMdv5knfp8UWHQRYHRYyszXZpYXgSIDG0FIPztZ+vVuoLDwbHeaiD8KasqeO8WdZXo&#10;64Dj3dmCGcmdzRwQtrLZFxRjIv86Mk31125evMebu9/vkne38qJKFAbW3oyQTQYh9YtJav1OL0jG&#10;E5jFKJs+HnQFzVQ6AzjJRYdlqH1ju1FsEPlCu9xBrNEHQjo0Bi0pbBAI7XGhJHNyrHGh5rgydx4X&#10;+a+2AkIZE/DxWrWh8HDofDTn2mLq4ecLt2nWnaEOnrwQOh9d2RwQtrLZFxUxrtfHZ0k9W62VfWtp&#10;nHDd1kOtC0r+Yp6+PtwF0z6McE1QGsT7IQzxF30zMX3J5hzA/uyeWvqwkd9iSP19DXSRxAVCDWIw&#10;P6TGMNsVnLWh/KbxWN6P931rSrb0NptjCgC6+LB6ZMD6Nqj/jJUeUZ1QZPUFNzc+iDLQ65Oy1IC5&#10;BSFdQ8cInTXJOJ82gDDq8jHNBk6cjbUqNZcRGhDI3nVc/d4qJWkNRsGUutkpFaFjbDcg7BeOFzJu&#10;873puYF8V3RwFEb9IUmS2xsQV6gPSGBzb2oQM6Mra61znVV2XD0+aKMn4WUNqrcLwj0WuyaYj2LO&#10;mwGXpRmVIlzb+ufOy54zd3rA/Ob3GNvnlKwz19aUxLIgJNHVQRBzQNjKdkOFAWTW+gpRUsnyBS5b&#10;Eic0ryFO+OHsfG/R9wtLUbUICDd2HCC0wZANIBq+rERdvOpdl7W14eObm7JH3dHn5l0k9QEhE9vK&#10;49Qv8n7MMwGMzTiB+/ztXn80Kax1mH6OyH+p2KIy4ILWY1u5xQKE765Sk/T3I8fe3Bi00dEsOSKx&#10;2ZU5++uci65sDghb2aKMMGfncZHjmh1JmDRv3zF3a+Lqneq295u+8DsTENpgyM/ffJqkFm/eV+c8&#10;4tJ+NCdf5jI35RgDeX/984GP1so40+jnxw5XXxQxXNxb3FD0INkAQGKY36wsDSbHBWzQf+1JfWzE&#10;22JD5Fv3/JlsdeLW5rXWRT/r1HW71J++SlFbjCBrN4gPYg4I28DsC+vk2SvS+kQTu80WW5owYSaH&#10;0ezrykAYXfToMQbxQr+TJK/ipNS9NZd1GVFT6vAOVfvucaSj4sLl6zLjGXbYZ0aeen/6FjX0+2KV&#10;Vno01I9rGKF5/aL0fYGOY+veIPzYpAZ/eoKbHXq5EfuMtNO9922ueod6xFaofe1M5oCwLcy6eHCP&#10;Xh+fqf41MUvmZngPtxwID5y8qF7T+zUsqCVMo6MDYXRoey+9WI/7Cx/mtShtb7MLzG1WSMcOU/js&#10;/trod8VvJMFggHasMt45Q/iBVr+byYA1dzMzWlDoUap5N1j7NacvXBHprS8XFwXTB73Hm3ihdkJz&#10;QNgGVsfd0IsLxpK5KzYIp7nXlg2wgxcXinvWUvfYAOEsHwjtoe+G2YxvZ0ZoJ08QYZ3sy27hen4y&#10;t6BF0mT2BLxHB25QSzSLM1JWRjC2PpCxv2u73o5+6Xem5kpGWuK4bXAu7vZd+nXbDse97hpzLYXC&#10;ONodxsuY1wphnM5mDgjbwKJxoq3adaNOb1Hq3tDjzb17ey7YDREiIG4WiAs0kxUaIJyTsrve957I&#10;POB2do3v9ocvkdx4SC9YBF3ptHnajC9oBXABDOkPp1/ZlNNgZp5zrX2T8G8U5u8Yf8vceUyUdO6w&#10;1HLa4rzxvVOwb/eyNydGaK7Tsat2yAjPXKsW0gGhA8IWWxAw127cM/oCG7SoMBis05KLzJ7H8dyI&#10;tBazQiPqSWcJLh9Z6VN6ccmmf+dvo1aUtjsQBmDox8Z6zdii5mu3+BENikaiq9nHZ5XEAIYkNyip&#10;oUi52prJ3JDBAick7JQECu5wW4BgKJOuj/PL74ubVeZiYpn2dfjS2Az1yjcZQf2gA0LlgLClZl9E&#10;xFuGLC5Sz49KC5VotHS/zPaYrJmLyUje7Y+2bO7ienZ4qsTf0FB8z9/kd/03WFdbMZtmA6JmsYwW&#10;xT1sdcHYfl79Imo3nAemuqWWHlW7j56T+GT1+avqUPUlVVhZLfWDI34skXN0mz/jubmD6puyIcdG&#10;ogirqW0eGzTP33nwrHpiULIa8UNJELbpLiCIOSBsI7PjRtjy7Copo1nfzHhOdL/mdUX7qmWxNleo&#10;VYqD+8VmDwfjPSObjPHsF2ZO7QmC5ve7rPGirc28gql7+vOTTHn8i2T1wuh00ep7fUKWelmzJ24e&#10;uNIkLWTqXlB03bbngO/jzck5oaRRc64jc0Oen7pH3a9vKGYOd0uqGzqjOSBsS7OAkDm+z+tFM0zf&#10;cS9dbekciNgFevbiNfXhnK3BuMpmLazIyM142z0GBNsRAOsDw9YGQW+L7c98foDuzt7hmdC45MZd&#10;b9vjqbv/hX7MOVpc3rhLM/YaFGu4hhBaOH4mXIbTPWDQAWGbmn1xXtYX28D5Ber5EWlq/4nY7N2W&#10;lNHYvcd39V3T7DhhUxZte7PBWweE9e+zzg2iARBti+MBjKkd3BUJszQ+W6wkSGhYJGU+T36ZogYv&#10;KgyVzXQnc0DYhmZOrrlQKcsgy5fQggE79r5j9V9XVc+pOV6ssA3q1dzWsTbc9LErSkPXQXPZIPZD&#10;ZqVkuDdv93QzGyoX6qrmgLCNzb6gdh04o/42Kk199N3WOo839ZIz16jprliUvtfrYGiDeJnb2n8z&#10;7jc3uz8PS1Ul1pAr++dNrxvrusPIiOMW/3loqjp6Ohxv7D4w6ICwzc0GwuvXa9Xn87dJm1jZQd+t&#10;MRdwC5MmiIi+NiErKOBt74XrtrbZYIPMyg53fjSdDQY1rntOSa/ypNVlwfXY3dgg5oDwFph9YaUU&#10;Hpag9Axf+685ZQ/ePuuC4ZLN+0TuqanCpG7r+JspJP/jlymqdH9Yd7Bp107s+bQSTkzYKWUzpoja&#10;izt3j7Y62xwQ3gKz78Bk5V4dl6nenJQt4qJY7IJu2b6P6X0jDnpn70THCrvQZkp5yFJPTiyrM3S9&#10;KdeNfb0cPHlRvTAmXUQkLlpaht0NBDEHhLfIAvdYuzTzU/aoBz5eJ9LyWHNZodmv/Vra7lC7cWyw&#10;a2x2bBABB8Y/2NdTy5IkVTIXenFa88twuoo5ILwFFr0A6S55XLvHiAVcjKgKN6fAGjN3eVhm//kF&#10;QV2hA8TOv93rz3BeFAEs2829+XUSDtEw5qDntFz1j683i5JRcJ026errOuaA8BaazQrHr9whF3fh&#10;3urgsZawQsyU6RAAf3LIxkD+yYFh592M1NbbU3JksJJ9rdjffWOvkaD2dNsh6ZSZvtYMce++bBBz&#10;QHiLLNrShLjobz9Nkk6TK3ViPs3PIBtmOH3drmAQOpsDw8612QIQTMDbEvQU11pssHHXSvS6IuOM&#10;huHTX1rjCboxCGIOCG+h2WDFBU0pDRc5lf32460RKzx5/rKIwd5utd45MOwcW7R3GnkszO4nNmAY&#10;+/3m14Zhg2SIkTEbp72Sy/ZAeAeEDghvhUVZ4RZ/8Dfy7/YF2dQAuP06+/V5u0+qx7T74wCw820i&#10;QNsnQfWclqMOV18Kvu+Dpy6pHQfPhKS3GrpeomyQ64zY9JODN6qiVgjLdBVzQHgrLVT75/3+2dyt&#10;6k9DN6lcMyynke5xNE4Ub8O+TSoPtd05UOzYm/l+UJd5SruuiLya75hrY8zyUvXZggKR1Y9eB3Eu&#10;tzrPYQA9IsHjV+xQV1sYkulK5oDwFpqXlQtneQs0a3v882T11dLiOPVhjY//hN7DihWev3xdfaoZ&#10;gEhEOTDs0JvtEqO1OGtDhTci1P8uq89fkSwvcvob/NKrhm6c0ZsiFQq9Z+bJXJLSqpYUZXc9c0B4&#10;iy16cV67XquGLinSLnKy2rzDb3qvrcvsbrYfJOurfFUb87hxwcsPn1Uv6gV0p69k3dZaeW5r/gZ7&#10;/8V7q0TN/NIV78ZoJzIYLsXMFvrVowPd67spmr8nbTssbPAbX7DBBsFujoMOCNvDorHCkspqkfLv&#10;o+/W5/z5uDe7U9usDzn9NyZnq3+Oz1T7/DGMwQwN/yeCsI9+vsGb7eFKajrUdrcvdiulMu+tlp7x&#10;w6cuBd+f/V0j4cZN7befJamNxR4rtFljFPzM646euazemJQlM4uPVEemKXZ3FFQOCNvF5NqzimGv&#10;19aqWesrpPl9ec5++VuMBdQFQ/mrdbFTfvPNqh0iWQ+TMDM2bCbBT3qRUSE2brIDw/bfbHZOXPBP&#10;1txm+3sP4sr69yUZlaI09PHcreqiL/JbWxv+rqM/v9u4Wz346Tq1VF8D5tqwY9bd3RwQtpNFQa5S&#10;u7b/0kzgr6PT1JEz4Tt23QVhxRp9xsfEtben5sg4gFkbyoNxlPbriUHSq3pXB5Dbd1tsMzclGDuF&#10;zvb3inr0j9mVasSy7Wr08lL19Yod6pN5W0Vcgxvn9xoUL/kVB7HrKuwxbN9/Wv1tdLoMbsd7CF9b&#10;rX9td0ZzQNhOFi/Du0qzQS7wMStKQ/3HHvCFX4fZunGU4jCFDNf38S9iCyr6Hsh1MUjKsELcsfrk&#10;+d3Wtts9/vkHBOkPX5S+z3zJARASN3562CaJC96n2fz9H6+VPvVfa3bHDe2h/uvVkKVFqqiyus5g&#10;euzC5euSiCNBkuLPI7FFPhwb9MwBYTtanayevmgHztumfqUv9IwGEif23Z4ugWXZ+6XUQlwrvWio&#10;TXxuRKoqO3QmtA87pkhnQY/e3gwOt7XPxvln9skDH61Ts5MrApZvCp+R4kdN6JXxmWrG+grZ5mgX&#10;d27KHrUgba8aqVniIwPXq5+/u0o9o793roNLlquMrck/qB4ZsF6N0c9taQdTVzYHhO1s5q5svojd&#10;h8/JhUvy41icCWX2c6svXJHYIKyCxfDJ3K2qqOq0+k4vFBbYG5OyNUsIZx7NAjly+pIa9dN29fa0&#10;HPXOtFy3tdNGOGOhBrWrNd73ZEIax89cUe/PyJMRrYs3V8a9dvhOt1SckJKY2zWwTkwsE7Az1wey&#10;bH8dlaZe+nqz2nf0XOhaciAYNgeE7WzRbB+2LLNS3J6pa3fFdXewHQfOqH6z8qTUgsD5xISyIP5D&#10;7eD41TvUNyt3qLVbD0r80N5HkGTRICnD3N3Wbhs3M/Ot2nHBIdqd5Xsd9n2JzFDmO6ObhOew1VjJ&#10;EWbWpJcelZubfU3Rx/5r7V0k5h2o8/07IAybA8IOYNGYH4WvA7Tr+jvt4m4oDBfOkmHmb0wxQ6Pu&#10;2WGpMmDcSLcbRkHmGDAkefLFosI6JRNNnYPrrO0sFPfVADdtXbkMbyfEsbYgFuut9WPF9s3TuNHy&#10;Wovxr8jdL0XZo5eVSMgl+j7OwmbOy5FqB4TtavZCwHYdPKteGJWu/jkuU5UfPhc8D7YwfNl2mS/c&#10;c2quyi0/6e8g9lpmHU9P8hYTcUOYxecLtoV15+rZnLW91XfuAbVl2VXqt/3XS5kTbvE/xmao5OIj&#10;dV5b376w0v1npAwHl9iMjo097r7jeOYYYQcx73sIX9Cr9V2dbB+MzhRaY0wwm7tpj6o4HFMrDkBQ&#10;P4/+YhIuuEWT15SJUCsZxwEaDKPuUyg+eeScGvnjdvXl4iI1dGmR+mqJ21pjo3OI8/nl4kI1J3m3&#10;OumHKqJF8+mlx6RQGhBbnL5X9fp2i2SLmVNCfWm8gU1Rhk9c8OPvtqqHNZimbz8aeh/7e3cWNjuu&#10;6oCwHS16cWOXr14XAdfffJokBbH+g76LZGWQfRCkuJasIiUVMMHxCTuFZRzUdzmKbynXQOnmyvWw&#10;0o3Zzl+5JnFJ2rB+9s5KEQR1W8s2ZNB++d5q9d9vr1DPDt+kEvMPSFslZsALlk+tHze3p75KUQl5&#10;3txr2iY/0zcv4sUP6mtg5oYKda4BcVb2QwveAx+vVbP1c+t7nrO6Zs4N340Dwg5g0XjhybNX1Iez&#10;86V+LDVyh4/WFM7WbAMmSMaYjgUYYLWvUoKU08vazYIZmp7moFYx0r1CO95fRqap/+m5Uhbwf79t&#10;frqtaZt33v7n3VXyHe7yRVCj3+GyrCr1+8EbpR5wz9FzoUQIsV70CGGGfK8jf9ou7XLmWgkl2bL3&#10;Sz3iQO0BxCuVcUDYsJnz44CwA1i8WkFc4OeHp8pi2RVHUZgECq4U9WjEA+lC+FQvhl/oBQgTRIyB&#10;OCPxRlSrSa7I6/weVclEGqZ5I9aNgIz7xFU7ZebtxNU73dbEjfM2QZ8/2FnQ9lgbY/DGKJ+hSwQW&#10;P0Gz+Ou+1qBJhPA9zUnZLZ4BN6dP5hWoQ37yyzwH7cknh6So18ZnqoMnLgbvZa4lB4INm73uHBB2&#10;EIsHhpu3HxNp/zcnZ6sqX1ihxo8ZoWWI60SAHdeIrDOq16hfM7fkr6PSheHd7v9e4U9Cq4ksSJdR&#10;bluzARBw43vCFeN80wf+Gz+kwaxhI9RrviP+v2brQYkffjy3IGCFGCzy719vVn/WN8stu2K6li4J&#10;1jxzQNiB7IZVKmFY20/ahQIMP9Ns7+jp2EIg+P7V98Vq0poyqTnDaLl6dMB6abd7bUKm+qNmC69P&#10;yFLrTTmOv8CoU4RlxiuvqamNbrV12Iwzy+KeM2+zO4H4bob+UKxe1eztwzn5alPJEUmGzUvdI6EN&#10;bmgkvC748UADhvws3HdKHTgZk1sj+cVgJ5Jq6zRQinK1iwu2yBwQdiCL1othUmOmwe6hz5LU6OXb&#10;gwHxGNliMxoU21B0RNjFW5OyVeXx8+LqkjSxWSD/Jq74l1FpsiB3WzNz6yutQdWYeCNlGZTjsCi7&#10;+8agdMIPZBwbOnewP+ZOw9wAu4f0jeoeav30d4m2IHG9GRvKJbzBdzxrw279ncY6g6J28vwViQOz&#10;L2YTtfZq+QAAIABJREFUX7OK74PvsVWuxu5lDgg7mEWTIRhgN0KzCWJKExN3BqrWxszzyED+73dW&#10;qj4z8uqwuOs1NyTxwjwMmZmrXeb79II0Tf/x3KlYJhs1lCp57VvaTefnu9NyVc+pOeqdbrSZz83v&#10;hCv6zM4PJs1FQdCc/zz9OK7towM3qAWa/W0sPiKJkkPWTBIYHZl7wPBhDZTzU8MAZ/ZFzHHU8lKp&#10;NZxCa911lxxpLXNA2AEtBIa1sZYqCqTv+2iNmrpul3liKNuIwsy/v7lcGvPtQtpKzVyG/VgiLOJO&#10;zRhfGJMuM5BxubftO1XnPY2bbP/tsHbHWMBPfbVJepwptaFMBEC9vRtsCCZQEsPn5nduAohkcJO6&#10;cSMGWAEQ6Z+EIMav2iksfWnGvuD7hanTI/yRZuRfrygVls7rJqzeqe7p56nSLM/1NCoNm6eFctyq&#10;HVIONTIyDtYuq3LWPHNA2EEtHhieOHtZ9Z+7VRbWHFNjqIzSjNKsokzdphfp95lewz5yTCv1gkLv&#10;kAb93w/aKAF6WrgeH7xR/XlEWqhGzf5pH4P9t1Pnr8pcDVw9mAl1cz06gKpL2yrGeCBILA8mmFR4&#10;KGBscv4jAGS0AgHCEfoGxPcFiFEgjeACYrow9/98e4XcVP41KVtivjC8rzXj+8fYzcIkjQF6FMnD&#10;4Cl8v+SHQ+qO+nTWXHNA2IEtnquFnPvHmklQAD1DA5I9/OnsRQ1SyRVq655Tejup+s8rkJY7FjE1&#10;aUg6YUu0O8ziHLKkKK6YK3HI/dFZKDfCJSDEyL5dV67e1Iv4zyNS1XMjU0UGrMtt+nPx+frOzFOr&#10;8w5oZhbr9uHcGTCCuZG1n7m+XA1cuE27t3skiUWPOO4u3wHs+Re9Vqk/aDb+xaJtku1/YXS6PLZy&#10;i8cAGdZ0qDoW14VxAqKU0QxZVKhOmQ6VWp/x33Ag2BrmgLCDW7z4zyHtSn00O18YCrEl04onbrL+&#10;j9IKNO1wg0mKoEPIQnpau7XTkspF6gkXa3l2lbwukOvy959bcUKkuuam7K6jhFMbYoheB0vB3lOS&#10;2dzWBTf5XHurRdzW+8Qqcg4oZTkvsdtnfZZMV8idfRJECej4mcsqMf+gfAdIptEtlK9vVMRda/Q+&#10;xvy0XYqwv9PnOiibuRFrnWSU528+SVJfLSmW7918X8q5w61qDgg7gcWrMTyu3eQB8wsk0zhu9Y6g&#10;eJfn4JqRqaRQl6Jb4ovEnFiogCfbE4OS9SL3hn2bOKPZN7Vrv9Au74tjM8S9xuzFHy3E7i5WEymM&#10;RlKL2N8r4zJF8eeFMZvVvE17gpY3kiQl/ghNvh+k0fjeAMHrfknNy99kSEdQtqkF9PcPgFJugxs9&#10;SrvXx05Hhi8pB4KtaQ4IO4HFS2RgxJUGaTeMbDKL5phVcIsZgVZj2zTwvTYxS+Je72jGd7g6MjXN&#10;X4SUZfzX2ytkfKQp8jXHYLuGFHebDpX6SkjqssiOZTc77lhtZSwmCADS4z1Fs3ESUIAVs0Vghhjs&#10;kXkhZIqzdx0PXkcR/JuTc0Qcd4Z2oZlMR4iDhMklS1yV4nn6je/5IFFUpk9bNzkHgm1jDgg7kdkX&#10;vwEt4nlj9SK8/8M1qvfMLeKq2o/bAIfRw4rrNk67bbYrZi/+yZpJ/udbK9Q4/dNzjb3n4QJ/vmib&#10;TEUzizN4jwjgRRMtMKCyQ2fVytwDat7GPWqhZk7f6/0sy6gUUdqfMqu8LatKLY9swWP1bfFeY72O&#10;/f+o32dp2j41X7ug81P2qPXbDqkjpy/WAZY6tYAW3uw+ek4t0jeJXjO2qJTiI8Li0P97/ItklbnT&#10;AzxitkjqM5CdGK0JW5DwmKXd4jv1uf8vfW5Jljw0IEmDaVmQsMJ2HvSk+ilxmrGuXF29FhNrcCDY&#10;duaAsBOZXXCNxTpFatRcvchIjMBEjMsrz7EWEDEnSmeIY63ye4/t+SjmOYwHpUyE7LNhn/naxYbB&#10;/D+vLpORAt9nVUoZjxlDGTrOONlMgJBuloS8A2rOht2SfHiY2RvvrVL/8eYK9f+9sVz927/YflL/&#10;7+uxjX//u/47j//Hm5HtDe/vPG6/Jvo6QP2OPgkyEGnw4iIBsw1Fh6VDoz7gNkYPcI5mcij4PD00&#10;RcQUCC2syPHiqyScSHYwnzoh/6D6YHa+hBUouRmgz2OWZoRmpgisklpOkkxz/VihXeyeWXZcPT8y&#10;XUAU4A5/h3XPrbPWMweEndDildYANGvyDqrHBiaLUANqxcHsEv85sJLBSwrVy+MyxE2Wx/xFFtQL&#10;anf5vem56uc9V6nsMo/lZGi28/cxm2XBo5dHMgZhBxY8SQIWOplqgCXqJtfnFlMqsv/kBVWuwREw&#10;ZUTll98Xq576vSkfeX5EmvrzsFT19Fcp6g+DNkoPNXNdAAmzSTvh58nqSf15nxm6ST2nn/9XDSQM&#10;ve8zK099rVkvLWjbq07LXJijkdCBdy7l/6FjhNWduXhNyoze1+wPxocLS8/2zPUVquzgmaCOjxgg&#10;w7NgcI/oY0QO7ZmhqeIWk6nnOPtpcKSQ2u4Kso1SHArbeZ+/jEhVyf40QvP9RL9zZ61vDgg7qdng&#10;ZZfYACqvT8iUhchME9OfbCdZYHemP9kGLAzVG1gl4yZp08P9499kmWnJo5axWC9+ki1/0ACUpcFy&#10;S/lJERIl/rjz4Jlgv9HjlbkbGrCjwg8Yf6PlDLCgRAQpMhIG6PMBsriiMC5KWNhW6Y2EEEXNRRrU&#10;D2pQ5dh4HSUolBLZs3+NSczPj23WcYMVSs+nZe4HXTqUwfxCgz8KLz9qV9ucS56LiMVxf9AWyuAA&#10;IaAHiz5z4aowv88XFkrh+h29E6RImnInjskkXXjHw9UXpdYQltlb32QK956qc0w3LEborG3MAWEn&#10;tWBxxGEMgAddKDAoEh5kJ+u+3g9/+f8zQIhbDYjCcpZqlgYTZJGjmG0a/8mKwgbZN8mT6dpFZqDU&#10;vdo1/9EvycEADlzQQ6cuxgFGKyFR23ZspyFWSsIjWrJCsTjJJGr31hQclJnTZH+RNLuqATSr7IR0&#10;gPxtTLqI4GKcb8QtOE/TTdeP8moAAWqAdeSyElVceToUKsjRNxkYNqritFAeqCOx75jgrTIHhJ3c&#10;6ssow4pmaqbye83c6AJZvWV/UHxtMr32682/CfrT8/qYdtOe0C4p3Qxf6UVq5P736kUPQyRTSn3c&#10;sTOXVC/tztJuh+7h2BWlwX5X6fdEXJZ6RJIGlPLA7i5Yg4Win6U2zhY3o1sbA1DADGCxs9ihrgt/&#10;3wgWMAlwx4Gz0vpGLJR2N3NOMDLBFD5z7ih3YTwq8b7PFhQIQ/z9YM9Nfn5UmrA/02Hyg/4d0Hxa&#10;g+b2/WFWDAu0M/jcPHCFn9GuPKx6cereQDzDgWD7mAPCLmB1wLA2Fj/M0sD2CrVq/RLV4CVF2t2N&#10;dYzEGyRPhtV0QZBdHruyNBTbot/4Zz1Xqn+OzxBXFFYDg6SO7peaFSL4QEYZ4BuggYNEyKrc/QJC&#10;uM70Kuf77WPGRaQchdfU1ISVVIwbWxPnOBsyOwyAi4q7znsMXlyontYu/NKsSjkWCpkpcj51Pvb5&#10;xieUyWef67cwAli0ERIqAOhokSPRRHbedOVgpy5ckdAByRlUp6/5XSdRtotLjcgqN5K3J2ergt2x&#10;Vrp4WXdnt8YcEHYhCyVRrEUEYDFIiLa6Z7TLy3wMu2nf7ixJKzkqgq4PfLJWTV6zKxgehBFXfGtK&#10;jmSUKRzmsTnJFRo4VqtBSwrFFadomxIQAJfe5ic18JAUIVlBd8sfNRAW+0XGGMmZdzWjpPSn/PDZ&#10;Op8j+vkw2NUx/ZlgbGR1YaspRUckXkm5j3kexc6Uq+Ca8hrCBf+ugYo5IJQCkZzAnaUt0dhozWiJ&#10;6VFLiSFT9ocvN6oevRPlM0drM6kd3O/fXKgZpGVuetIuiXfan4N/EzZ49PNkiQeO16539fnw7OmG&#10;PruztjUHhF3M6mOH/A5YvDouU/1KMxum3NllNqEY4/HzamPJkQAszT4ydh4Tt5Be2d1+sgBpKtgN&#10;sTCyo9TV0V9LQoM2M9xPbEXOfik+RnHFrkGkvIRZzs9pACXWZr8f/56vwYeaQFvkoKSqWqSwYF4w&#10;PcZhwmIf+my9/G7ifmmlR6XD4/1vtwh7o76P2CZJCQxgY9QBiZ9MP0P+5Q/FMjYV5osB9rTKUfc3&#10;aFGRuLmcF0II/J0MPUAOGPNcU8dpjGOhkLrfrHxh2O9oFphRekwz3RhrdyDY/uaAsAta4Ebav/sL&#10;rFKDy6SEnRKbouRk8toyzdhiizesaBL7N3E9YmS4fjAs9p6jQQxBAcpV6GqBad3eK0FNWVMmLieA&#10;8lOOJybATBUYKT2zAKGprSMhw/MAKxPDNEBGyckDGrSJcdoCtFu1O/ngJ0kiVQ8Abd19SuKa7J/n&#10;ppR4M4FxQ1FxZoDVUf08yoBwb5kFw785DsqJ6MmmNvLImUtSwsOwK1NnieWUH5eRm4AeiSJGZxI/&#10;hU3SVkddohmYZRs3i7EaLMmoU+IzK6lC3tf+jqK/O2sfc0DYha1OeY3/b9rmMjUr6UdRs2ZR9LvS&#10;i2y36FH8ay9QFjqZY2J8zOLFSCwAYmRRsVTtVvNvAIq4IaC012d5b07xkg6P6Pf716QsaQmkHOaj&#10;OZ6sGIBhmKABwqxdJwR8AGzq+ozt0q73Y3r/uOGAOIo8zG8BmO7S+3pJAx9lMNQq/mVEmtQikjnH&#10;DX922CaJZ2b4nSAkT5DPxx3+esUO1XtWnrQsrvNr+fj8gDZM9peaTcKmcal7Td8iLBeVnitWexw/&#10;qFfELX9RgyRss//cApVffjKIKUa1Hh0Qtr85IOzCFmOE/r8jC+6sBpefMislmcLip5QDwYVTF2Kx&#10;K3vR4oZSiA07Q0SAwmxABeaG0TmC20zNIcXEn2oAwHAX/6QB9MFP1wno0N1C8TEuNUkIauxW+kKk&#10;tjtPHI/MKmwKaSpje4+eF5b1uGZllLWQmOF5sNMXpNxnrXprco647mS0YXOU8RBPBMBI9tjK3Mn6&#10;+H/nHw9uOkC3qcQbo2rAiymAMF/YMCEC0zpnG+wUJvn6xCwBTEYmUOR+3npuKAuuHAB2FHNA2E3M&#10;XnBRQGSIE21vzw9PExeTboo1BYcCwYXo6zGGDM1L8ZRWjDwUyQviZdThwTSX+m1iZG6plaPWDnd1&#10;37ELElMkxkbckBKf7X4CxS59IdsLaD6mwcmeD8ysEOr4fqMBjsQLDJJsLoBKhwrsjZgeDPZD7cY+&#10;oN97gZ/8QBmalruRP24PstHE9qatKxdmSsYYMAfs5HgshXDetyYOcJFVp5OHuCVxwL+NTJVky3GL&#10;YdfNCDfp63PWxuaAsBtZPHfMFmSgoHf2+gppW4PVwYBIPpy5EG4Nq7EyyaZMRPkxScZS/k/PVVKE&#10;bAZDzd5YITWGA+ZvC3WVkKy5y38fEzuzaxxJ2jCND1DdavU0A7yUv9yjmV9ehSdf9eXSYgEhBtXv&#10;Yib0yDR5T+oh7+ydKFlajIl+JFZoIzTviZ27dF31npkn7i+yWiV+fWFDbivuOgD7kmbU3ECeGpKi&#10;FqXuCSSz5PM4N7hTmAPCbmjRBIrNwvg/ca9ZSeWSVIBlIe5KiQmxOXtwlF2HaF6PhBSxw5n6+aZw&#10;ut/MfPWfb6+UVjTMACmMkoH0jCU967uPNnMiZvnetFwpNzHuN4YL+o7+e48+CSpzh8fcZmtGCxOl&#10;M4RXk41+YnCy/O12DYhfLCyUzHOlZqPEMXGjDbgacKYUhlY+gPaaX4YT7UrhMxF/RHAC95y5L//Q&#10;7vj8jbsDZmz2GS1ad/jXcc0BYTe3aFeK/W9c5iVp+ySu9rh2T0lcoLZCj++Bkxfj7ouNiXkwRe/3&#10;WjU32VOboT3NGHV1n84vULdpdkbWNSoJhpGE+GzeNklkfKdB0xiAA4uEAWb4QJiYd0DijTBDE78j&#10;GUPSBrBlDjADqBiC1Pf/b+/Kv5yqsvUf837qtd56/d7qfq/79erXareKI4MCUggoMgsyCCpQyCwq&#10;UAiCIJMFCmiDA6DMKDLJDDIXRaUypzJUqipVqSSVab+99x1yb3JTFeiqXiud/S1jJblnuiec7377&#10;7H3O+ewyTN10Ae66cytAcvduzVZ2JPgfLrr5KE06N5r6Y8bmixzaox3pqZclITFlByHCCkfWYvOG&#10;/IEboDXD17w8r0ZOD9phhZwRtB6XlBo5JazO4NXIhTzQNH9Ia3u1smlebTYSYT8klV9UD27+cjrC&#10;xsP16pEDp/jwI4pvpI1NyUlD66HvqGRGwdR/m3eMN5xtVs/1oHp3/tzIxw6sO1jHQdhULnmySVWm&#10;0jnVZ5RrZORTXjKdyXu8Auuj+U1SkbS7DR2wdOJ6kx4QnevLHJlq/SokWB4QIhQwrOax8gcyeYvv&#10;ulvZEUDLw8i7OoB2nUGSoC2vTt8OMMF0JlIFBKApJc1BQSREAdPXGsP6Ej4rFUVOksloBpM5+1j1&#10;UTZ3yflBq1aMKz3IrF2IapWcIZqZTWxEDh86Q5icHcbDlqzun9pNITbHr/t4kwQKPqedZ8ij/MaG&#10;C7DnjJ3bk0hmTPny+0qL4RSUD4QIBSZoITcAhTtXG0EhIdcbW+BTVFpj0EylEBeaTyTzmUze7865&#10;2BNMxJJ/ID0Y6lDqzBbd8p9Ac5a1PzXAYjR7aTUJHUBFGzgkDQeck4Ijs5di/rSyjPN0ViCFSqE9&#10;tI0XbZowq/YKPDX/ODxefQT6IwFOWHuOg6DrUHV2xs1jw0q9igIsXwgRCopCH9hGQrTYMouU1k1H&#10;K3yOZDVn2xV2slAc4X9N+x5e/OBnnleja6S0KNzFaoPUvgYRF6nVa44W9hzXHm/g1S+0W8x/qpsq&#10;VKH5TQdikeK962ozedQJpvsvMo0gKE8IEQp6RL5KM6pE49GSSloAO5qptMqEnCTzPr/CO0dTjB7F&#10;DJKnlcJTaEt72pB009F6nvujlR51nggrSNqmKn97eqO5mf+ZQOqPTGJSeHc8bXDqToBDf2iOcdnu&#10;G7yKhgLHydT946yDTHzDlp+EBUjSO9DEJrPeZdiZR7sZq63AtDYI/nUgRCh4KJgdA8VNUfLg0mHw&#10;N9H8PHTJAxsO1MFsVI3DPzzJW/ATMdJ5y7T0jbbnJ3KqwteomjPskJmGBEabOdDWVaQsF355nU94&#10;m739Kn9P12md8Mia06zohmG5Q1GF0i47tLROW+dLy92qsYxNh+7B0atexWxH0ozmm7yZ3H3kB0AL&#10;9/3rQohQ8FBgYsjzjpqUYpFdp2mbLFqV0tKe4A0gaA3uocteNp3pZL0lX12Hd2ovw5RPL/AStfFr&#10;f4Fx+KJ5SFqeNxpVHTkxxqzB7z9WXpSO4g0p31LM/zGWQ6fkHbni4Q0anMEO3kKMQnaMu9jk7iVb&#10;sDejqL/KghCh4B+GrpjAmkysnC3dl6XEIdK5I7RMzY/mMsUtEnHafBFw4l9aBUPf0/X2ziTHLpY6&#10;Z1esjeL5rVwIEQr6DJpaVN4Xzi1azb31Xt2F9RUSnjg8BAqECAX/VOSIqGdl1tsvyIqZK7CGEKFA&#10;IKh4CBEKBIKKhxChQCCoeAgRCgSCiocQoUAgqHgIEQoEgoqHEKFAIKh4CBEKBIKKhxChQCCoeAgR&#10;CgSCiocQoUAgqHgIEQoEgoqHEKFAIKh4CBEKBIKKhxChQCCoeAgRCgSCiocQoUAgqHgIEQoEgoqH&#10;EKFAIKh4CBEKBIKKhxChQCCoeAgRCgSCiocQYRlCPys4nYYs/mbGs4O1v/o1etH7TKbgjGH9PV1L&#10;p8zp89NaHYNZyhGaVvV1kw56SltiOmN/9NCZpbctr+5iabsrM/+77up9qPsRPBSECMsURF6mzyUO&#10;FvPgy/SQ1po8C8vJ6ml7IpFSB7t1mrz2dFNmqX2R3x891lnCveSXX/TBUKRvrdpZyv0IHh5ChGUI&#10;jQQ7zpyA8BebIenzKN+rAyXd3g4dp36E5u2fQmjrOmjd+3eI199htael0wcXqr/Oa5eg5esdENry&#10;MTR/vhE6Tv8E6UhbYdo8JWass2hbH5CgHyhtNwe2PwhplJK21PYVI8VieUttp5Bg30KIsAxBZiwh&#10;ULMEGp7/M8SuXtSvpYIBaHp/HthfGQSuqa+CZ9YEfD8QQpvXQLYrkTMtEUmPE/yrloBz7BBwvfEK&#10;uGeOB9fkkeB4dRB45rwBsVu/mlUXMPfw/40DPd3RDu0/HYamZfPAWz0NAh9/AJ1XzpuIV0P87i0I&#10;bVoN3ndngH/FQibzTKxTT5cjToDYjasQXF8D3gUzwf/Re1jmBbz3jKlNBMqv1F8N/pWLIRUOKWVk&#10;elK8mjLDMlJJiN+7DeEdW7gcb/V0LoseKFYPkEyyC9pPHIGm5QvAh+1rrl2P+e8UkGCyuQlCu5ZD&#10;cPtiyCYTpnK0NOFv1oF76UjwfTQZfKsmqa/Xwbt8LIS+XAGpSHNBPwp6F0KEZQhScYTgJyugseoZ&#10;iF2/onyPAz+w9kOwD38G2n74BtKtLUxS8bs3IV53W09D6PK6eADbRzwPbfv3QDLQxCow1RyEyNHv&#10;wfHai+CaMgo6r1/VlZdREWqDMhX0QwBJyjFmMDS9NwcCq5aC+81x4JpQBZHD+011xn69DG4kZvfM&#10;CRDEdnrnTuV6WnZ/Dpl43JS24/QJJOdXMQ0S65r3OR8ReuToD/r98324HUhYi8D1+ghoHPIk2Ef2&#10;zylktazuzFPtM/UPPQg8c6Zwff7lC8E9Yyz3T8tX25W0VB7+zXR1oYLeCfbRL0DT0jnKw4QeJLMm&#10;Yn9dybXN2wBN696E+yN/A64FQ/AeO/PqVtpHhGeb/CcIf/cJhPdtgPDe9crfb9dC24k9+Bvm1Lmg&#10;byBEWIbQiXDtcmh8qR8TDCEVbuaB65k9RVcxlvnxWnjnFmgc+iS0ff+1ZZqOsyfANuQJHOhzuVzO&#10;l08mqKKIEBpffo5Na1JJRBYJWz23gRQpES63DYnWN286uKePZVWotDeEZDwLHEgoZJ5r6HI7mYRJ&#10;XRLR8XdOOxOTc+xQSDTe19NSPiKt9iP7mdhJzSb9XqV9GUU9gq5mixNh0uvmhwe1lx1H2Md0H+5Z&#10;47F9gyFef1evM3ruFBLuAFapmWiUy4hePAtOJH9qCxFlNpOGwBZU5lMfBfu0x8C9eHhxIqyZiNdf&#10;xnyqYmfHVsaSvAV9AyHCMkQxIuxCU7ex6mk2azOJuEIA5AVWPcaaQiIiIVIh9ZOJRZUytcGnqh4C&#10;mX32UQMheuG0kkYbmGo5pLw8b00CLxJcJtqhpyFEkJhsBqJtO7QX2/oUqz+tPkLH2ZNYxyAIblzN&#10;5EEgBdY47GlWpsa07T8eAtvgJ6B13249LSleJiMkHz+atA5UjSYi1OcTzc4JvS+17yzMaLpG86v1&#10;T/we6z6o1IeqOYAKkJR4orHB8JukoPmzT8A1bTSSZp3S3vOHIHr1J/BvfAdc815QfhOwIMKVqJIX&#10;VZmUrjFdfpsFvQ8hwjJEMSIkReFBc7Nh0GPQdnAvZJPJXJ5MJkcoJ4+hGfkEEw5fM84BGoiO5t1s&#10;Ax+F8Fe1ajqNUJX643W3UFX2g9CGVXoYj9a2xP06VpRkvhPI3CTzleb9jPdAZMrzk29PQqJQ5tCI&#10;WJ0Th6MKbFTSqv8uicCdE4azKZyJx0x9kkYibnpvrpkI1TpI0YY2rmGiMhJ2FswkU+Dlxfztxw9B&#10;/aO/hcihfUob7A38EPEtmZ0jNvXhET37MzgnvQwdv/xsaltg+2JwVQ/E36c4EbqQCNORMKRagzyv&#10;mO6M5H67bM7EF/QNhAjLEAVEaJiXIgeHc8wQaBj4CJppCyCGpmMWTVbOpxJcy54voGHAI/qA1RVj&#10;nuIjc9T24t/Y+ZFNGCb6NSK8d5sVqH/VUt2Bo5FWMuBj1UQOFCI4z9uvg3vaGOhy2ExtySZT4EUF&#10;y8SHpEiOD+e4l5hsMh0RU1qav3RPfw3cM8exEjT2RbozWkiEKeVBQP3T8Pz/YZ88xkSmlJk2ecCt&#10;1BfdSxBJ3o7qtFN92MRuXoPG4c8i+dfodetKG8nfjaQeOXaAP2ewTdQvgW0LkQgHFSVC3+opYJvw&#10;P+CcOxDs0/8KjplPguOtp6H18LbcbyfKsE8hRFiGKEaE2oCkOThyWpDjoHHYUxDAdMkmlRzQhGyu&#10;3QA2VI356kwvXzN9A02s6vw1i3PEYzSNg37wzZ8J9lcHQfTyOT0/pQ3v2soebfK80mAmoiMnSdLv&#10;08vR4Ht3BjjGDmUFmAwG2Bznec48oiGzlB0xk0dCul0jyW6I0KAIwzu3ogLexsoxv37jZ5MDpeEe&#10;O2ia3qtGglYUKHmu6SHSvH1jQX90uew8Lxo5rKhHVq3kwNq2yJoIM7k5wvqqfwP/5rnQfu4AmtM/&#10;QqB2ETSM/R2Ev1mrzFkWCccR9A6ECMsQRYnQGNKCREGD1r9yCSqhR01kRiEiNlSMFOKilWepCF0O&#10;VISPQwjNW6My0c1oJKGOU8fB8dpgdhSEtqzluEYK6yEFeP+ZP0Hz1nWczzlhGHi6IUJSgVRfMhRk&#10;MvPMnlycCKe8UhoRGlfTJJOW4Tz6Z50IVfXZ0gz+D+eDY9QAk+LuvHqR+9OSCFFBOyeP4vlQAocF&#10;dUeEal1tx3ZCy/6NuneY06S62NnSOOmPEG+8pbdNyLBvIERYhuiJCI0rRiiukDyZ95/5X121UViL&#10;7YW/6o6MgtAYzZGBJGcb/Di0oiltSgc5MiFPcfT8aSYhF5KAd+4b7JFmr3TVs9B2QPm35UZi9Mwc&#10;z6qJ82umsWo20zwhEV0mEWNSdb85nk1LY9pUyA+u6WPAO//NgmvFiNDcLxbOB9N3aln4wKC4Syqr&#10;9buvTH0ev30D7CP6cyyk5pXWlXjdHXCOr4LIccWxkulA9Yn5ihOh2ofxqOFBk9Hrit29CLaJf4DI&#10;qW8LfidB70KIsAzRnWlsmu9T01Hg771H/gNav93Fn2meyzl+GHgXvc3mW8FSNXVgB1Yv49CW6IUV&#10;0glNAAAFbElEQVSzSvl83Xq+ispJtYaZRNKRVnZokOMgoc4JBtat4M8xNUxGaxuFx3C8IJKbNqfn&#10;WziLyTBhu29KS3OSpBwpBlFzrDwYERYul1M+aypXuXcKCaL4RlqZQw4opSy1vahaKd7Qt/CtXCA4&#10;1YOvjpPH2cTvOKvMvZJqpXsKWswRWv6uWbN3v8vTAI7Zz0ErKsasnkZIsC8gRFiGKEqEBQmVb9qP&#10;HYB7f/l3aNeUSrSDg6BpnrDjzI+mvNpA6/z1Es8P+pa8w8SmXStwKFgMzLZ9u8E+/Fn20mpgD/SQ&#10;J3PhM+o90HI+xyuDoOXLbXpZrV/vYEdL25HvTWnJc2sb8AiH0eSHvfRoGqdTJmI0d1Puc+s3O8GO&#10;5nD4i00F4S5cTzQKgTXLuG80r7bWRnKsEKlrcY4c2oMPiGCttbOE36MJ3H7+ILbZkWuz+kCI265D&#10;w7jfQ+TEHnM+IcNehxBhGaLYyhJyXlC8Wyoc1NN2UbgHrcoY2V83Swm0HIxMWfKAtqMJrJtm+G8g&#10;duUCKyL7qP4Qu/2r8n3+ZH2+OY35Eg33lDYhOfuWztGXuhFSoQCawJNQFY7QA6qT/N1EVHnDdPXH&#10;3/t9WP8QjlFMOJU2c+gMqljXtNcgFfAVtIlMZf+yeaxg9XlILUQHiZHULT040m0tyjU15EUnFvyv&#10;bS8S+MvPQfOOzUxQ2n3mbll5T95229B+PIeohfHQUsHGEc+D/6Ol+kOFAqs57nDrfHC9+4IlESaD&#10;HnDM7AdNa6fjbxDP1ZVMQGBzNdgm/DfE61WnlqZohQh7HUKEZQh9rfGqJdDQ/y/6WuPYjWu8IoM8&#10;tN55Mzgez4XEQwQSQRXFeQ2mc+z2dSSiyayiiCy9aJJSMLZj7BAmreilczmiK6IEyRsdWP0+10H1&#10;kukaRpOSiE9Lp6WNXvoF3EhkZPb60Cwn9eQc/xIr1Xy1Ru11ThrOZE2rT4hAqXwqw2rOj7zB5MGm&#10;uEZ9iZ0WPnPzGs+J0jU9NtE4hYDpwkh+9Y//jj3C3uqpHCfoW/QWK2JaF01eZ81BQ0oxvKtWWcUz&#10;C81kNOtpxQuZ93p4jkpaZD77N7wNzjn9LVaWKGZweO8GsKHyIzKMXj0BsXuXwb9xNjSM/i1f44eU&#10;ibSFCHsbQoRlCI00Img6Btd+oA/uNA666PkzPLdFCohCaFq+rIVE/Z2CuTFtMCUDfnaeBNevhEDN&#10;YghtWsPlWhGZURFq71OhIHuhKdawdd8ejqWjEB09jTE/KrQ4XidHCrUttG0DxO7cKPRag6pMb13j&#10;zQzIjA/v+oxVoWk+09AOmjNs2/t3CH26yqz6QPE20/womeyagjOpyS7M+8PXvFkF9RutHSYvu79m&#10;CcdINqHyo9UsmoOG81BfnzuNCnilcu/7d3O4kVWfhb9bD96aSZZEqLQ9Bq2HtoHn/dHgXjAU3Atf&#10;AteiYdB6eDvW0w7Gtd7ZwgkQQS9AiLBMYSIl5YsHy5Nv6vaQxyp9d/nz02vEZZnWom09NMp8zxZl&#10;dzeHWdB3JZKLlrbb9lmo1WTIA3HbjVw4kPaAyGtLMuCCzjvnofP2OUg47xqKNLRSFGGfQIiwDKEN&#10;iGzed/kDECy+s3pvRXAFSrAHQsnPV1J9pvTKXRRLm68Yc6YiKCrJOH1pvN5duyz6sXvkvOal9HOx&#10;PlJL0vu02EMpa7zHEh9cgoeDEGEZoiSyKDL41TcPnqeENhjN7izkl1G8Hj2PBdGVQq5W7SjlmlZX&#10;d+2yylusbd3/LubQneJlFO48Y0W8gt6FEKFAIKh4CBEKBIKKhxChQCCoeAgRCgSCiocQoUAgqHgI&#10;EQoEgoqHEKFAIKh4CBEKBIKKhxChQCCoePw/6a+G/PM/K3AAAAAASUVORK5CYIIBAAD/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CqJg6+tgAA&#10;ACEBAAAZAAAAZHJzL19yZWxzL2Uyb0RvYy54bWwucmVsc4WPQWrDMBBF94XcQcw+lp1FKMWyN6Hg&#10;bUgOMEhjWcQaCUkt9e0jyCaBQJfzP/89ph///Cp+KWUXWEHXtCCIdTCOrYLr5Xv/CSIXZINrYFKw&#10;UYZx2H30Z1qx1FFeXMyiUjgrWEqJX1JmvZDH3IRIXJs5JI+lnsnKiPqGluShbY8yPTNgeGGKyShI&#10;k+lAXLZYzf+zwzw7TaegfzxxeaOQzld3BWKyVBR4Mg4fYddEtiCHXr48NtwB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AYwA&#10;AFtDb250ZW50X1R5cGVzXS54bWxQSwECFAAKAAAAAACHTuJAAAAAAAAAAAAAAAAABgAAAAAAAAAA&#10;ABAAAADOiQAAX3JlbHMvUEsBAhQAFAAAAAgAh07iQIoUZjzRAAAAlAEAAAsAAAAAAAAAAQAgAAAA&#10;8okAAF9yZWxzLy5yZWxzUEsBAhQACgAAAAAAh07iQAAAAAAAAAAAAAAAAAQAAAAAAAAAAAAQAAAA&#10;AAAAAGRycy9QSwECFAAKAAAAAACHTuJAAAAAAAAAAAAAAAAACgAAAAAAAAAAABAAAADsigAAZHJz&#10;L19yZWxzL1BLAQIUABQAAAAIAIdO4kCqJg6+tgAAACEBAAAZAAAAAAAAAAEAIAAAABSLAABkcnMv&#10;X3JlbHMvZTJvRG9jLnhtbC5yZWxzUEsBAhQAFAAAAAgAh07iQBlrzCraAAAACgEAAA8AAAAAAAAA&#10;AQAgAAAAIgAAAGRycy9kb3ducmV2LnhtbFBLAQIUABQAAAAIAIdO4kCi9zEuKwIAACYFAAAOAAAA&#10;AAAAAAEAIAAAACkBAABkcnMvZTJvRG9jLnhtbFBLAQIUAAoAAAAAAIdO4kAAAAAAAAAAAAAAAAAK&#10;AAAAAAAAAAAAEAAAAIADAABkcnMvbWVkaWEvUEsBAhQAFAAAAAgAh07iQIQoEXf0hQAA6oUAABQA&#10;AAAAAAAAAQAgAAAAqAMAAGRycy9tZWRpYS9pbWFnZTEucG5nUEsFBgAAAAAKAAoAUgIAADaNAAAA&#10;AA==&#10;" path="m0,0l1682006,0,1682006,1498198,0,1498198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5725160" cy="8777605"/>
            <wp:effectExtent l="0" t="0" r="5080" b="635"/>
            <wp:docPr id="3" name="Picture 3" descr="ChatGPT Image Jan 1, 2026, 03_17_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tGPT Image Jan 1, 2026, 03_17_43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77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6" w:footer="709" w:gutter="0"/>
      <w:pgNumType w:start="1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2E1763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DA839AD"/>
    <w:rsid w:val="3ECE6485"/>
    <w:rsid w:val="70847683"/>
    <w:rsid w:val="7C2E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CSN"/>
    <w:basedOn w:val="1"/>
    <w:uiPriority w:val="0"/>
    <w:pPr>
      <w:jc w:val="center"/>
    </w:pPr>
    <w:rPr>
      <w:rFonts w:ascii="Times New Roman" w:hAnsi="Times New Roman" w:eastAsia="黑体" w:cs="Arial"/>
      <w:i/>
      <w:sz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2026-01-01T08:17:00Z</dcterms:created>
  <dc:creator>Chí Nguyên</dc:creator>
  <cp:lastModifiedBy>Chí Nguyên</cp:lastModifiedBy>
  <dcterms:modified xsi:type="dcterms:W3CDTF">2026-01-01T08:47:24Z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99F0BA5DD2E842DE8CCF6D37395ACE12_11</vt:lpwstr>
  </property>
</Properties>
</file>