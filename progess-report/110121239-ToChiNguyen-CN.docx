
<file path=[Content_Types].xml><?xml version="1.0" encoding="utf-8"?>
<Types xmlns="http://schemas.openxmlformats.org/package/2006/content-types">
  <Default Extension="xml" ContentType="application/xml"/>
  <Default Extension="doc" ContentType="application/msword"/>
  <Default Extension="bin" ContentType="application/vnd.openxmlformats-officedocument.oleObject"/>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0.webp" ContentType="image/webp"/>
  <Override PartName="/word/media/image12.svg" ContentType="image/svg+xml"/>
  <Override PartName="/word/media/image14.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05835">
      <w:pPr>
        <w:pBdr>
          <w:top w:val="thinThickSmallGap" w:color="auto" w:sz="24" w:space="1"/>
          <w:left w:val="thinThickSmallGap" w:color="auto" w:sz="24" w:space="4"/>
          <w:bottom w:val="thinThickSmallGap" w:color="auto" w:sz="24" w:space="1"/>
          <w:right w:val="thinThickSmallGap" w:color="auto" w:sz="24" w:space="4"/>
        </w:pBdr>
        <w:spacing w:before="120" w:after="120" w:line="360" w:lineRule="auto"/>
        <w:rPr>
          <w:rFonts w:ascii="Times New Roman" w:hAnsi="Times New Roman" w:cs="Times New Roman"/>
          <w:sz w:val="26"/>
          <w:szCs w:val="26"/>
          <w:highlight w:val="none"/>
        </w:rPr>
        <w:sectPr>
          <w:pgSz w:w="11906" w:h="16838"/>
          <w:pgMar w:top="1134" w:right="1134" w:bottom="1134" w:left="1701" w:header="706" w:footer="709" w:gutter="0"/>
          <w:pgNumType w:fmt="decimal" w:start="1"/>
          <w:cols w:space="0" w:num="1"/>
          <w:docGrid w:linePitch="360" w:charSpace="0"/>
        </w:sectPr>
      </w:pPr>
      <w:r>
        <w:rPr>
          <w:rFonts w:ascii="Times New Roman" w:hAnsi="Times New Roman" w:cs="Times New Roman"/>
          <w:sz w:val="26"/>
          <w:szCs w:val="26"/>
          <w:highlight w:val="none"/>
        </w:rPr>
        <w:object>
          <v:shape id="_x0000_i1025" o:spt="75" type="#_x0000_t75" style="height:648.7pt;width:440.4pt;" o:ole="t" filled="f" o:preferrelative="t" stroked="f" coordsize="21600,21600">
            <v:path/>
            <v:fill on="f" focussize="0,0"/>
            <v:stroke on="f"/>
            <v:imagedata r:id="rId9" o:title=""/>
            <o:lock v:ext="edit" aspectratio="t"/>
            <w10:wrap type="none"/>
            <w10:anchorlock/>
          </v:shape>
          <o:OLEObject Type="Embed" ProgID="Word.Document.8" ShapeID="_x0000_i1025" DrawAspect="Content" ObjectID="_1468075725" r:id="rId8">
            <o:LockedField>false</o:LockedField>
          </o:OLEObject>
        </w:object>
      </w:r>
    </w:p>
    <w:p w14:paraId="43D3AC89">
      <w:pPr>
        <w:pBdr>
          <w:top w:val="thinThickSmallGap" w:color="auto" w:sz="24" w:space="1"/>
          <w:left w:val="thinThickSmallGap" w:color="auto" w:sz="24" w:space="4"/>
          <w:bottom w:val="thinThickSmallGap" w:color="auto" w:sz="24" w:space="1"/>
          <w:right w:val="thinThickSmallGap" w:color="auto" w:sz="24" w:space="4"/>
        </w:pBdr>
        <w:spacing w:before="120" w:after="120" w:line="360" w:lineRule="auto"/>
        <w:rPr>
          <w:rFonts w:ascii="Times New Roman" w:hAnsi="Times New Roman" w:cs="Times New Roman"/>
          <w:sz w:val="26"/>
          <w:szCs w:val="26"/>
          <w:highlight w:val="none"/>
        </w:rPr>
        <w:sectPr>
          <w:headerReference r:id="rId3" w:type="default"/>
          <w:footerReference r:id="rId4" w:type="default"/>
          <w:pgSz w:w="11906" w:h="16838"/>
          <w:pgMar w:top="1134" w:right="1134" w:bottom="1134" w:left="1701" w:header="706" w:footer="709" w:gutter="0"/>
          <w:pgNumType w:fmt="decimal" w:start="1"/>
          <w:cols w:space="0" w:num="1"/>
          <w:docGrid w:linePitch="360" w:charSpace="0"/>
        </w:sectPr>
      </w:pPr>
      <w:r>
        <w:rPr>
          <w:rFonts w:ascii="Times New Roman" w:hAnsi="Times New Roman" w:cs="Times New Roman"/>
          <w:sz w:val="26"/>
          <w:szCs w:val="26"/>
          <w:highlight w:val="none"/>
        </w:rPr>
        <w:object>
          <v:shape id="_x0000_i1026" o:spt="75" type="#_x0000_t75" style="height:649.6pt;width:432.6pt;" o:ole="t" filled="f" o:preferrelative="t" stroked="f" coordsize="21600,21600">
            <v:path/>
            <v:fill on="f" focussize="0,0"/>
            <v:stroke on="f"/>
            <v:imagedata r:id="rId11" o:title=""/>
            <o:lock v:ext="edit" aspectratio="t"/>
            <w10:wrap type="none"/>
            <w10:anchorlock/>
          </v:shape>
          <o:OLEObject Type="Embed" ProgID="Word.Document.8" ShapeID="_x0000_i1026" DrawAspect="Content" ObjectID="_1468075726" r:id="rId10">
            <o:LockedField>false</o:LockedField>
          </o:OLEObject>
        </w:object>
      </w:r>
    </w:p>
    <w:p w14:paraId="051AA80C">
      <w:pPr>
        <w:pBdr>
          <w:top w:val="thinThickSmallGap" w:color="auto" w:sz="24" w:space="1"/>
          <w:left w:val="thinThickSmallGap" w:color="auto" w:sz="24" w:space="4"/>
          <w:bottom w:val="thinThickSmallGap" w:color="auto" w:sz="24" w:space="1"/>
          <w:right w:val="thinThickSmallGap" w:color="auto" w:sz="24" w:space="4"/>
        </w:pBdr>
        <w:spacing w:before="120" w:after="120" w:line="360" w:lineRule="auto"/>
        <w:rPr>
          <w:rFonts w:ascii="Times New Roman" w:hAnsi="Times New Roman" w:cs="Times New Roman"/>
          <w:sz w:val="26"/>
          <w:szCs w:val="26"/>
          <w:highlight w:val="none"/>
        </w:rPr>
        <w:sectPr>
          <w:headerReference r:id="rId5" w:type="default"/>
          <w:footerReference r:id="rId6" w:type="default"/>
          <w:pgSz w:w="11906" w:h="16838"/>
          <w:pgMar w:top="1134" w:right="1134" w:bottom="1134" w:left="1701" w:header="706" w:footer="709" w:gutter="0"/>
          <w:pgNumType w:fmt="decimal" w:start="1"/>
          <w:cols w:space="0" w:num="1"/>
          <w:docGrid w:linePitch="360" w:charSpace="0"/>
        </w:sectPr>
      </w:pPr>
      <w:r>
        <w:rPr>
          <w:rFonts w:ascii="Times New Roman" w:hAnsi="Times New Roman" w:cs="Times New Roman"/>
          <w:sz w:val="26"/>
          <w:szCs w:val="26"/>
          <w:highlight w:val="none"/>
        </w:rPr>
        <w:object>
          <v:shape id="_x0000_i1027" o:spt="75" type="#_x0000_t75" style="height:686.6pt;width:441pt;" o:ole="t" filled="f" o:preferrelative="t" stroked="f" coordsize="21600,21600">
            <v:path/>
            <v:fill on="f" focussize="0,0"/>
            <v:stroke on="f" joinstyle="miter"/>
            <v:imagedata r:id="rId13" o:title=""/>
            <o:lock v:ext="edit" aspectratio="t"/>
            <w10:wrap type="none"/>
            <w10:anchorlock/>
          </v:shape>
          <o:OLEObject Type="Embed" ProgID="Word.Document.8" ShapeID="_x0000_i1027" DrawAspect="Content" ObjectID="_1468075727" r:id="rId12">
            <o:LockedField>false</o:LockedField>
          </o:OLEObject>
        </w:object>
      </w:r>
    </w:p>
    <w:p w14:paraId="2520C94C">
      <w:pPr>
        <w:pBdr>
          <w:top w:val="thinThickSmallGap" w:color="auto" w:sz="24" w:space="1"/>
          <w:left w:val="thinThickSmallGap" w:color="auto" w:sz="24" w:space="4"/>
          <w:bottom w:val="thinThickSmallGap" w:color="auto" w:sz="24" w:space="1"/>
          <w:right w:val="thinThickSmallGap" w:color="auto" w:sz="24" w:space="4"/>
        </w:pBdr>
        <w:spacing w:before="120" w:after="120" w:line="360" w:lineRule="auto"/>
        <w:rPr>
          <w:rFonts w:ascii="Times New Roman" w:hAnsi="Times New Roman" w:cs="Times New Roman"/>
          <w:sz w:val="26"/>
          <w:szCs w:val="26"/>
          <w:highlight w:val="none"/>
        </w:rPr>
        <w:sectPr>
          <w:pgSz w:w="11906" w:h="16838"/>
          <w:pgMar w:top="1134" w:right="1134" w:bottom="1134" w:left="1701" w:header="706" w:footer="709" w:gutter="0"/>
          <w:pgNumType w:fmt="decimal"/>
          <w:cols w:space="0" w:num="1"/>
          <w:docGrid w:linePitch="360" w:charSpace="0"/>
        </w:sectPr>
      </w:pPr>
      <w:r>
        <w:rPr>
          <w:rFonts w:ascii="Times New Roman" w:hAnsi="Times New Roman" w:cs="Times New Roman"/>
          <w:sz w:val="26"/>
          <w:szCs w:val="26"/>
          <w:highlight w:val="none"/>
        </w:rPr>
        <w:object>
          <v:shape id="_x0000_i1028" o:spt="75" type="#_x0000_t75" style="height:693.25pt;width:441pt;" o:ole="t" filled="f" o:preferrelative="t" stroked="f" coordsize="21600,21600">
            <v:path/>
            <v:fill on="f" focussize="0,0"/>
            <v:stroke on="f" joinstyle="miter"/>
            <v:imagedata r:id="rId15" o:title=""/>
            <o:lock v:ext="edit" aspectratio="t"/>
            <w10:wrap type="none"/>
            <w10:anchorlock/>
          </v:shape>
          <o:OLEObject Type="Embed" ProgID="Word.Document.8" ShapeID="_x0000_i1028" DrawAspect="Content" ObjectID="_1468075728" r:id="rId14">
            <o:LockedField>false</o:LockedField>
          </o:OLEObject>
        </w:object>
      </w:r>
    </w:p>
    <w:p w14:paraId="32A7E666">
      <w:pPr>
        <w:spacing w:before="120" w:after="120" w:line="360" w:lineRule="auto"/>
        <w:jc w:val="center"/>
        <w:rPr>
          <w:rFonts w:ascii="Times New Roman" w:hAnsi="Times New Roman" w:cs="Times New Roman"/>
          <w:b/>
          <w:bCs/>
          <w:sz w:val="26"/>
          <w:szCs w:val="26"/>
          <w:highlight w:val="none"/>
        </w:rPr>
      </w:pPr>
      <w:r>
        <w:rPr>
          <w:rFonts w:ascii="Times New Roman" w:hAnsi="Times New Roman" w:cs="Times New Roman"/>
          <w:b/>
          <w:bCs/>
          <w:sz w:val="26"/>
          <w:szCs w:val="26"/>
          <w:highlight w:val="none"/>
        </w:rPr>
        <w:t>LỜI CẢM ƠN</w:t>
      </w:r>
    </w:p>
    <w:p w14:paraId="379C1E5A">
      <w:pPr>
        <w:spacing w:before="120" w:after="120" w:line="360" w:lineRule="auto"/>
        <w:ind w:firstLine="720"/>
        <w:jc w:val="both"/>
        <w:rPr>
          <w:rFonts w:ascii="Times New Roman" w:hAnsi="Times New Roman" w:cs="Times New Roman"/>
          <w:bCs/>
          <w:sz w:val="26"/>
          <w:szCs w:val="26"/>
          <w:highlight w:val="none"/>
        </w:rPr>
      </w:pPr>
    </w:p>
    <w:p w14:paraId="72BC7280">
      <w:pPr>
        <w:spacing w:before="120" w:after="120" w:line="360" w:lineRule="auto"/>
        <w:ind w:firstLine="720"/>
        <w:jc w:val="both"/>
        <w:rPr>
          <w:rFonts w:ascii="Times New Roman" w:hAnsi="Times New Roman" w:cs="Times New Roman"/>
          <w:sz w:val="26"/>
          <w:szCs w:val="26"/>
          <w:highlight w:val="none"/>
        </w:rPr>
      </w:pPr>
      <w:r>
        <w:rPr>
          <w:rFonts w:ascii="Times New Roman" w:hAnsi="Times New Roman" w:cs="Times New Roman"/>
          <w:sz w:val="26"/>
          <w:szCs w:val="26"/>
          <w:highlight w:val="none"/>
        </w:rPr>
        <w:t xml:space="preserve">Em xin gửi lời cảm ơn chân thành và sâu sắc đến </w:t>
      </w:r>
      <w:r>
        <w:rPr>
          <w:rFonts w:ascii="Times New Roman" w:hAnsi="Times New Roman" w:cs="Times New Roman"/>
          <w:sz w:val="26"/>
          <w:szCs w:val="26"/>
          <w:highlight w:val="none"/>
          <w:lang w:val="en-US"/>
        </w:rPr>
        <w:t>thầy</w:t>
      </w:r>
      <w:r>
        <w:rPr>
          <w:rFonts w:ascii="Times New Roman" w:hAnsi="Times New Roman" w:cs="Times New Roman"/>
          <w:sz w:val="26"/>
          <w:szCs w:val="26"/>
          <w:highlight w:val="none"/>
        </w:rPr>
        <w:t xml:space="preserve"> </w:t>
      </w:r>
      <w:r>
        <w:rPr>
          <w:rFonts w:ascii="Times New Roman" w:hAnsi="Times New Roman" w:cs="Times New Roman"/>
          <w:sz w:val="26"/>
          <w:szCs w:val="26"/>
          <w:highlight w:val="none"/>
          <w:lang w:val="en-US"/>
        </w:rPr>
        <w:t>Nguyễn Mộng Hiền</w:t>
      </w:r>
      <w:r>
        <w:rPr>
          <w:rFonts w:ascii="Times New Roman" w:hAnsi="Times New Roman" w:cs="Times New Roman"/>
          <w:sz w:val="26"/>
          <w:szCs w:val="26"/>
          <w:highlight w:val="none"/>
        </w:rPr>
        <w:t>, người đã tận tình hướng dẫn và hỗ trợ em trong suốt quá trình thực hiện đề tài "</w:t>
      </w:r>
      <w:r>
        <w:rPr>
          <w:rFonts w:hint="default" w:ascii="Times New Roman" w:hAnsi="Times New Roman" w:cs="Times New Roman"/>
          <w:b w:val="0"/>
          <w:bCs/>
          <w:sz w:val="26"/>
          <w:szCs w:val="26"/>
          <w:highlight w:val="none"/>
        </w:rPr>
        <w:t>Phát hiện ảnh y khoa bất thường dựa trên ứng dụng mô hình ResNet-18 cải tiến</w:t>
      </w:r>
      <w:r>
        <w:rPr>
          <w:rFonts w:ascii="Times New Roman" w:hAnsi="Times New Roman" w:cs="Times New Roman"/>
          <w:sz w:val="26"/>
          <w:szCs w:val="26"/>
          <w:highlight w:val="none"/>
        </w:rPr>
        <w:t>".</w:t>
      </w:r>
    </w:p>
    <w:p w14:paraId="6D8D514F">
      <w:pPr>
        <w:spacing w:before="120" w:after="120" w:line="360" w:lineRule="auto"/>
        <w:ind w:firstLine="720"/>
        <w:jc w:val="both"/>
        <w:rPr>
          <w:rFonts w:ascii="Times New Roman" w:hAnsi="Times New Roman" w:cs="Times New Roman"/>
          <w:sz w:val="26"/>
          <w:szCs w:val="26"/>
          <w:highlight w:val="none"/>
        </w:rPr>
      </w:pPr>
      <w:r>
        <w:rPr>
          <w:rFonts w:ascii="Times New Roman" w:hAnsi="Times New Roman" w:cs="Times New Roman"/>
          <w:sz w:val="26"/>
          <w:szCs w:val="26"/>
          <w:highlight w:val="none"/>
        </w:rPr>
        <w:t xml:space="preserve">Nhờ vào sự chỉ bảo tận tình, những đóng góp quý báu và sự kiên nhẫn của </w:t>
      </w:r>
      <w:r>
        <w:rPr>
          <w:rFonts w:ascii="Times New Roman" w:hAnsi="Times New Roman" w:cs="Times New Roman"/>
          <w:sz w:val="26"/>
          <w:szCs w:val="26"/>
          <w:highlight w:val="none"/>
          <w:lang w:val="en-US"/>
        </w:rPr>
        <w:t>thầy</w:t>
      </w:r>
      <w:r>
        <w:rPr>
          <w:rFonts w:ascii="Times New Roman" w:hAnsi="Times New Roman" w:cs="Times New Roman"/>
          <w:sz w:val="26"/>
          <w:szCs w:val="26"/>
          <w:highlight w:val="none"/>
        </w:rPr>
        <w:t xml:space="preserve">, em đã có cơ hội học hỏi, rèn luyện và hoàn thiện các kỹ năng chuyên môn liên quan đến việc </w:t>
      </w:r>
      <w:r>
        <w:rPr>
          <w:rFonts w:hint="default" w:ascii="Times New Roman" w:hAnsi="Times New Roman" w:cs="Times New Roman"/>
          <w:sz w:val="26"/>
          <w:szCs w:val="26"/>
          <w:highlight w:val="none"/>
          <w:lang w:val="en-US"/>
        </w:rPr>
        <w:t>huấn luyện mô hình và xử lý dữ liệu</w:t>
      </w:r>
      <w:r>
        <w:rPr>
          <w:rFonts w:ascii="Times New Roman" w:hAnsi="Times New Roman" w:cs="Times New Roman"/>
          <w:sz w:val="26"/>
          <w:szCs w:val="26"/>
          <w:highlight w:val="none"/>
        </w:rPr>
        <w:t xml:space="preserve">. </w:t>
      </w:r>
      <w:r>
        <w:rPr>
          <w:rFonts w:hint="default" w:ascii="Times New Roman" w:hAnsi="Times New Roman" w:cs="Times New Roman"/>
          <w:sz w:val="26"/>
          <w:szCs w:val="26"/>
          <w:highlight w:val="none"/>
          <w:lang w:val="en-US"/>
        </w:rPr>
        <w:t>T</w:t>
      </w:r>
      <w:r>
        <w:rPr>
          <w:rFonts w:ascii="Times New Roman" w:hAnsi="Times New Roman" w:cs="Times New Roman"/>
          <w:sz w:val="26"/>
          <w:szCs w:val="26"/>
          <w:highlight w:val="none"/>
          <w:lang w:val="en-US"/>
        </w:rPr>
        <w:t>hầy</w:t>
      </w:r>
      <w:r>
        <w:rPr>
          <w:rFonts w:ascii="Times New Roman" w:hAnsi="Times New Roman" w:cs="Times New Roman"/>
          <w:sz w:val="26"/>
          <w:szCs w:val="26"/>
          <w:highlight w:val="none"/>
        </w:rPr>
        <w:t xml:space="preserve"> không chỉ giúp em định hướng rõ ràng về nội dung nghiên cứu mà còn truyền cảm hứng để </w:t>
      </w:r>
      <w:r>
        <w:rPr>
          <w:rFonts w:hint="default" w:ascii="Times New Roman" w:hAnsi="Times New Roman" w:cs="Times New Roman"/>
          <w:sz w:val="26"/>
          <w:szCs w:val="26"/>
          <w:highlight w:val="none"/>
          <w:lang w:val="en-US"/>
        </w:rPr>
        <w:t>em</w:t>
      </w:r>
      <w:r>
        <w:rPr>
          <w:rFonts w:ascii="Times New Roman" w:hAnsi="Times New Roman" w:cs="Times New Roman"/>
          <w:sz w:val="26"/>
          <w:szCs w:val="26"/>
          <w:highlight w:val="none"/>
        </w:rPr>
        <w:t xml:space="preserve"> hoàn thành đề tài một cách tốt nhất.</w:t>
      </w:r>
    </w:p>
    <w:p w14:paraId="69AABDFB">
      <w:pPr>
        <w:spacing w:before="120" w:after="120" w:line="360" w:lineRule="auto"/>
        <w:ind w:firstLine="720"/>
        <w:jc w:val="both"/>
        <w:rPr>
          <w:rFonts w:ascii="Times New Roman" w:hAnsi="Times New Roman" w:cs="Times New Roman"/>
          <w:sz w:val="26"/>
          <w:szCs w:val="26"/>
          <w:highlight w:val="none"/>
        </w:rPr>
      </w:pPr>
      <w:r>
        <w:rPr>
          <w:rFonts w:ascii="Times New Roman" w:hAnsi="Times New Roman" w:cs="Times New Roman"/>
          <w:sz w:val="26"/>
          <w:szCs w:val="26"/>
          <w:highlight w:val="none"/>
        </w:rPr>
        <w:t xml:space="preserve">Em biết ơn những lời khuyên và sự hỗ trợ kịp thời của </w:t>
      </w:r>
      <w:r>
        <w:rPr>
          <w:rFonts w:ascii="Times New Roman" w:hAnsi="Times New Roman" w:cs="Times New Roman"/>
          <w:sz w:val="26"/>
          <w:szCs w:val="26"/>
          <w:highlight w:val="none"/>
          <w:lang w:val="en-US"/>
        </w:rPr>
        <w:t>thầy</w:t>
      </w:r>
      <w:r>
        <w:rPr>
          <w:rFonts w:ascii="Times New Roman" w:hAnsi="Times New Roman" w:cs="Times New Roman"/>
          <w:sz w:val="26"/>
          <w:szCs w:val="26"/>
          <w:highlight w:val="none"/>
        </w:rPr>
        <w:t xml:space="preserve"> trong quá trình thực hiện đồ án </w:t>
      </w:r>
      <w:r>
        <w:rPr>
          <w:rFonts w:hint="default" w:ascii="Times New Roman" w:hAnsi="Times New Roman" w:cs="Times New Roman"/>
          <w:sz w:val="26"/>
          <w:szCs w:val="26"/>
          <w:highlight w:val="none"/>
          <w:lang w:val="en-US"/>
        </w:rPr>
        <w:t>chuyên</w:t>
      </w:r>
      <w:r>
        <w:rPr>
          <w:rFonts w:ascii="Times New Roman" w:hAnsi="Times New Roman" w:cs="Times New Roman"/>
          <w:sz w:val="26"/>
          <w:szCs w:val="26"/>
          <w:highlight w:val="none"/>
        </w:rPr>
        <w:t xml:space="preserve"> ngành. Đó là động lực to lớn giúp em vượt qua thử thách và đạt được những kết quả tốt trong đề tài này.</w:t>
      </w:r>
    </w:p>
    <w:p w14:paraId="13CED262">
      <w:pPr>
        <w:spacing w:before="120" w:after="120" w:line="360" w:lineRule="auto"/>
        <w:ind w:firstLine="720"/>
        <w:jc w:val="both"/>
        <w:rPr>
          <w:rFonts w:ascii="Times New Roman" w:hAnsi="Times New Roman" w:cs="Times New Roman"/>
          <w:sz w:val="26"/>
          <w:szCs w:val="26"/>
          <w:highlight w:val="none"/>
        </w:rPr>
      </w:pPr>
      <w:r>
        <w:rPr>
          <w:rFonts w:ascii="Times New Roman" w:hAnsi="Times New Roman" w:cs="Times New Roman"/>
          <w:sz w:val="26"/>
          <w:szCs w:val="26"/>
          <w:highlight w:val="none"/>
        </w:rPr>
        <w:t xml:space="preserve">Trong quá trình nghiên cứu đề tài, do kiến thức còn hạn chế nên em có nhiều thiếu sót trong quá trình tìm hiểu, đánh giá và trình bày đề tài. Em rất mong nhận được những đóng góp ý kiến của </w:t>
      </w:r>
      <w:r>
        <w:rPr>
          <w:rFonts w:ascii="Times New Roman" w:hAnsi="Times New Roman" w:cs="Times New Roman"/>
          <w:sz w:val="26"/>
          <w:szCs w:val="26"/>
          <w:highlight w:val="none"/>
          <w:lang w:val="en-US"/>
        </w:rPr>
        <w:t>thầy</w:t>
      </w:r>
      <w:r>
        <w:rPr>
          <w:rFonts w:ascii="Times New Roman" w:hAnsi="Times New Roman" w:cs="Times New Roman"/>
          <w:sz w:val="26"/>
          <w:szCs w:val="26"/>
          <w:highlight w:val="none"/>
        </w:rPr>
        <w:t xml:space="preserve"> để khắc phục và phát triển từng bước hoàn thiện hơn.</w:t>
      </w:r>
    </w:p>
    <w:p w14:paraId="1793680B">
      <w:pPr>
        <w:spacing w:before="120" w:after="120" w:line="360" w:lineRule="auto"/>
        <w:ind w:left="1440" w:leftChars="0" w:firstLine="720"/>
        <w:jc w:val="center"/>
        <w:rPr>
          <w:rFonts w:ascii="Times New Roman" w:hAnsi="Times New Roman" w:cs="Times New Roman"/>
          <w:sz w:val="26"/>
          <w:szCs w:val="26"/>
          <w:highlight w:val="none"/>
        </w:rPr>
      </w:pPr>
      <w:r>
        <w:rPr>
          <w:rFonts w:ascii="Times New Roman" w:hAnsi="Times New Roman" w:cs="Times New Roman"/>
          <w:sz w:val="26"/>
          <w:szCs w:val="26"/>
          <w:highlight w:val="none"/>
        </w:rPr>
        <w:t>Em xin chân thành cảm ơn.</w:t>
      </w:r>
    </w:p>
    <w:p w14:paraId="634A84E5">
      <w:pPr>
        <w:rPr>
          <w:rFonts w:ascii="Times New Roman" w:hAnsi="Times New Roman" w:cs="Times New Roman"/>
          <w:b/>
          <w:bCs/>
          <w:sz w:val="26"/>
          <w:szCs w:val="26"/>
          <w:highlight w:val="none"/>
        </w:rPr>
      </w:pPr>
      <w:r>
        <w:rPr>
          <w:rFonts w:ascii="Times New Roman" w:hAnsi="Times New Roman" w:cs="Times New Roman"/>
          <w:b/>
          <w:bCs/>
          <w:sz w:val="26"/>
          <w:szCs w:val="26"/>
          <w:highlight w:val="none"/>
        </w:rPr>
        <w:br w:type="page"/>
      </w:r>
    </w:p>
    <w:p w14:paraId="500A04F2">
      <w:pPr>
        <w:spacing w:before="120" w:after="120" w:line="360" w:lineRule="auto"/>
        <w:jc w:val="center"/>
        <w:rPr>
          <w:rFonts w:ascii="Times New Roman" w:hAnsi="Times New Roman" w:cs="Times New Roman"/>
          <w:b/>
          <w:bCs/>
          <w:sz w:val="26"/>
          <w:szCs w:val="26"/>
          <w:highlight w:val="none"/>
        </w:rPr>
      </w:pPr>
      <w:r>
        <w:rPr>
          <w:rFonts w:ascii="Times New Roman" w:hAnsi="Times New Roman" w:cs="Times New Roman"/>
          <w:b/>
          <w:bCs/>
          <w:sz w:val="26"/>
          <w:szCs w:val="26"/>
          <w:highlight w:val="none"/>
        </w:rPr>
        <w:t>MỤC LỤC</w:t>
      </w:r>
    </w:p>
    <w:sdt>
      <w:sdtPr>
        <w:rPr>
          <w:rFonts w:ascii="SimSun" w:hAnsi="SimSun" w:eastAsia="SimSun" w:cstheme="minorBidi"/>
          <w:sz w:val="21"/>
          <w:highlight w:val="none"/>
          <w:lang w:val="en-US" w:eastAsia="zh-CN" w:bidi="ar-SA"/>
        </w:rPr>
        <w:id w:val="147482021"/>
        <w15:color w:val="DBDBDB"/>
        <w:docPartObj>
          <w:docPartGallery w:val="Table of Contents"/>
          <w:docPartUnique/>
        </w:docPartObj>
      </w:sdtPr>
      <w:sdtEndPr>
        <w:rPr>
          <w:rFonts w:hint="default" w:ascii="Times New Roman" w:hAnsi="Times New Roman" w:cs="Times New Roman" w:eastAsiaTheme="minorEastAsia"/>
          <w:bCs/>
          <w:sz w:val="21"/>
          <w:szCs w:val="26"/>
          <w:highlight w:val="none"/>
          <w:lang w:val="en-US" w:eastAsia="zh-CN" w:bidi="ar-SA"/>
        </w:rPr>
      </w:sdtEndPr>
      <w:sdtContent>
        <w:p w14:paraId="3E906F56">
          <w:pPr>
            <w:spacing w:before="0" w:beforeLines="0" w:after="0" w:afterLines="0" w:line="240" w:lineRule="auto"/>
            <w:ind w:left="0" w:leftChars="0" w:right="0" w:rightChars="0" w:firstLine="0" w:firstLineChars="0"/>
            <w:jc w:val="center"/>
            <w:rPr>
              <w:highlight w:val="none"/>
            </w:rPr>
          </w:pPr>
        </w:p>
        <w:p w14:paraId="17C4D032">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Cs w:val="26"/>
              <w:highlight w:val="none"/>
              <w:lang w:val="en-US" w:eastAsia="zh-CN" w:bidi="ar-SA"/>
            </w:rPr>
            <w:fldChar w:fldCharType="begin"/>
          </w:r>
          <w:r>
            <w:rPr>
              <w:rFonts w:hint="default" w:ascii="Times New Roman" w:hAnsi="Times New Roman" w:cs="Times New Roman" w:eastAsiaTheme="minorEastAsia"/>
              <w:bCs/>
              <w:szCs w:val="26"/>
              <w:highlight w:val="none"/>
              <w:lang w:val="en-US" w:eastAsia="zh-CN" w:bidi="ar-SA"/>
            </w:rPr>
            <w:instrText xml:space="preserve">TOC \o "1-3" \h \u </w:instrText>
          </w:r>
          <w:r>
            <w:rPr>
              <w:rFonts w:hint="default" w:ascii="Times New Roman" w:hAnsi="Times New Roman" w:cs="Times New Roman" w:eastAsiaTheme="minorEastAsia"/>
              <w:bCs/>
              <w:szCs w:val="26"/>
              <w:highlight w:val="none"/>
              <w:lang w:val="en-US" w:eastAsia="zh-CN" w:bidi="ar-SA"/>
            </w:rPr>
            <w:fldChar w:fldCharType="separate"/>
          </w: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_Toc28342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rPr>
            <w:t>DANH MỤC HÌNH ẢNH</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_Toc28342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6</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01BEB4B9">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_Toc9475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rPr>
            <w:t>DANH MỤC BẢNG BIỂU</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_Toc9475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7</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7B17B225">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_Toc11677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rPr>
            <w:t>TÓM TẮT ĐỒ ÁN C</w:t>
          </w:r>
          <w:r>
            <w:rPr>
              <w:rFonts w:hint="default" w:ascii="Times New Roman" w:hAnsi="Times New Roman" w:cs="Times New Roman"/>
              <w:bCs/>
              <w:sz w:val="26"/>
              <w:szCs w:val="26"/>
              <w:highlight w:val="none"/>
              <w:lang w:val="en-US"/>
            </w:rPr>
            <w:t>HUYÊN</w:t>
          </w:r>
          <w:r>
            <w:rPr>
              <w:rFonts w:hint="default" w:ascii="Times New Roman" w:hAnsi="Times New Roman" w:cs="Times New Roman"/>
              <w:bCs/>
              <w:sz w:val="26"/>
              <w:szCs w:val="26"/>
              <w:highlight w:val="none"/>
            </w:rPr>
            <w:t xml:space="preserve"> NGÀNH</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_Toc11677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8</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1806EF6C">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_Toc17325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rPr>
            <w:t>MỞ ĐẦU</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_Toc17325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9</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5DFDC0E8">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_Toc23615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
              <w:bCs w:val="0"/>
              <w:sz w:val="26"/>
              <w:szCs w:val="26"/>
              <w:highlight w:val="none"/>
            </w:rPr>
            <w:t>CHƯƠNG 1: TỔNG QUAN</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_Toc23615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11</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55F00082">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_Toc1165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sz w:val="26"/>
              <w:szCs w:val="26"/>
              <w:highlight w:val="none"/>
            </w:rPr>
            <w:t>1.1. Tổng quan về vấn đề</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_Toc1165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11</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33531417">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_Toc20593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sz w:val="26"/>
              <w:szCs w:val="26"/>
              <w:highlight w:val="none"/>
            </w:rPr>
            <w:t>1.2. Mục tiêu nghiên cứu</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_Toc20593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11</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26F474EA">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_Toc7375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sz w:val="26"/>
              <w:szCs w:val="26"/>
              <w:highlight w:val="none"/>
            </w:rPr>
            <w:t>1.3. Nội dung nghiên cứu</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_Toc7375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11</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266BA5C0">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_Toc27720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sz w:val="26"/>
              <w:szCs w:val="26"/>
              <w:highlight w:val="none"/>
            </w:rPr>
            <w:t>1.4. Phạm vi nghiên cứu</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_Toc27720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12</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4C63246F">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_Toc21010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
              <w:bCs/>
              <w:sz w:val="26"/>
              <w:szCs w:val="26"/>
              <w:highlight w:val="none"/>
            </w:rPr>
            <w:t>CHƯƠNG 2: NGHIÊN CỨU LÝ THUYẾT</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_Toc21010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13</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61F38965">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_Toc3654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sz w:val="26"/>
              <w:szCs w:val="26"/>
              <w:highlight w:val="none"/>
              <w:lang w:val="en-US"/>
            </w:rPr>
            <w:t>2.1. Tổng quan về học máy</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_Toc3654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13</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7AC50F0C">
          <w:pPr>
            <w:pStyle w:val="252"/>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_Toc4707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sz w:val="26"/>
              <w:szCs w:val="26"/>
              <w:highlight w:val="none"/>
              <w:lang w:val="en-US"/>
            </w:rPr>
            <w:t>2.1.1. Khái niệm</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_Toc4707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13</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54C9562C">
          <w:pPr>
            <w:pStyle w:val="252"/>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_Toc6027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val="0"/>
              <w:sz w:val="26"/>
              <w:szCs w:val="26"/>
              <w:highlight w:val="none"/>
              <w:lang w:val="en-US"/>
            </w:rPr>
            <w:t>2.1.2. Các loại học máy hiện nay</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_Toc6027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14</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30CFC4AA">
          <w:pPr>
            <w:pStyle w:val="252"/>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_Toc24713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sz w:val="26"/>
              <w:szCs w:val="26"/>
              <w:highlight w:val="none"/>
              <w:lang w:val="en-US"/>
            </w:rPr>
            <w:t>2.1.3. Xét bài toán phân loại (classification)</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_Toc24713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14</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5551DDB1">
          <w:pPr>
            <w:pStyle w:val="252"/>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_Toc5474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sz w:val="26"/>
              <w:szCs w:val="26"/>
              <w:highlight w:val="none"/>
              <w:lang w:val="en-US"/>
            </w:rPr>
            <w:t>2.1.4. Learning curves của mô hình huấn luyện</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_Toc5474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15</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7BCC9DE1">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_Toc15311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sz w:val="26"/>
              <w:szCs w:val="26"/>
              <w:highlight w:val="none"/>
              <w:lang w:val="en-US"/>
            </w:rPr>
            <w:t xml:space="preserve">2.2. </w:t>
          </w:r>
          <w:r>
            <w:rPr>
              <w:rFonts w:hint="default" w:ascii="Times New Roman" w:hAnsi="Times New Roman" w:cs="Times New Roman"/>
              <w:sz w:val="26"/>
              <w:szCs w:val="26"/>
              <w:highlight w:val="none"/>
            </w:rPr>
            <w:t xml:space="preserve">Tổng quan về </w:t>
          </w:r>
          <w:r>
            <w:rPr>
              <w:rFonts w:hint="default" w:ascii="Times New Roman" w:hAnsi="Times New Roman" w:cs="Times New Roman"/>
              <w:sz w:val="26"/>
              <w:szCs w:val="26"/>
              <w:highlight w:val="none"/>
              <w:lang w:val="en-US"/>
            </w:rPr>
            <w:t>mạng nơ ron tích chập (CNN)</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_Toc15311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16</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222E4C36">
          <w:pPr>
            <w:pStyle w:val="252"/>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_Toc23628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sz w:val="26"/>
              <w:szCs w:val="26"/>
              <w:highlight w:val="none"/>
              <w:lang w:val="en-US"/>
            </w:rPr>
            <w:t>2.2.1. Khái niệm mạng CNN</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_Toc23628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16</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15D1D816">
          <w:pPr>
            <w:pStyle w:val="252"/>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_Toc22389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sz w:val="26"/>
              <w:szCs w:val="26"/>
              <w:highlight w:val="none"/>
              <w:lang w:val="en-US"/>
            </w:rPr>
            <w:t>2.2.2. Các lớp cơ bản trong CNN</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_Toc22389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16</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6310CFDC">
          <w:pPr>
            <w:pStyle w:val="252"/>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_Toc18506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sz w:val="26"/>
              <w:szCs w:val="26"/>
              <w:highlight w:val="none"/>
              <w:lang w:val="en-US"/>
            </w:rPr>
            <w:t>2.2.3. Kiến trúc CNN</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_Toc18506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18</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43BDEE14">
          <w:pPr>
            <w:pStyle w:val="252"/>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_Toc9806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sz w:val="26"/>
              <w:szCs w:val="26"/>
              <w:highlight w:val="none"/>
              <w:lang w:val="en-US"/>
            </w:rPr>
            <w:t>2.2.4. Hạn chế khi tăng độ sâu mạng</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_Toc9806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20</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7C7E73F1">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_Toc13419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sz w:val="26"/>
              <w:szCs w:val="26"/>
              <w:highlight w:val="none"/>
              <w:lang w:val="en-US"/>
            </w:rPr>
            <w:t>2.3. Residual Learning và kiến trúc ResNet</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_Toc13419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20</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200DC3BC">
          <w:pPr>
            <w:pStyle w:val="252"/>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_Toc9355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sz w:val="26"/>
              <w:szCs w:val="26"/>
              <w:highlight w:val="none"/>
              <w:lang w:val="en-US"/>
            </w:rPr>
            <w:t>2.3.1. Vấn đề gradient khi mạng sâu</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_Toc9355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20</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605D7193">
          <w:pPr>
            <w:pStyle w:val="252"/>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_Toc3058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lang w:val="en-US"/>
            </w:rPr>
            <w:t>2.3.2. Skip Connection</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_Toc3058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21</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0CC6350B">
          <w:pPr>
            <w:pStyle w:val="252"/>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_Toc22741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lang w:val="en-US"/>
            </w:rPr>
            <w:t>2.3.3. Kiến trúc ResNet-18</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_Toc22741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22</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150742ED">
          <w:pPr>
            <w:pStyle w:val="252"/>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_Toc10643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lang w:val="en-US"/>
            </w:rPr>
            <w:t>2.3.4. Cơ chế Attention</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_Toc10643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22</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58F8200A">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_Toc3860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
              <w:bCs w:val="0"/>
              <w:sz w:val="26"/>
              <w:szCs w:val="26"/>
              <w:highlight w:val="none"/>
            </w:rPr>
            <w:t>CHƯƠNG 3: HIỆN THỰC HÓA NGHIÊN CỨU</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_Toc3860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24</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4CE33892">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_Toc7566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rPr>
            <w:t xml:space="preserve">3.1. </w:t>
          </w:r>
          <w:r>
            <w:rPr>
              <w:rFonts w:hint="default" w:ascii="Times New Roman" w:hAnsi="Times New Roman" w:cs="Times New Roman"/>
              <w:bCs/>
              <w:sz w:val="26"/>
              <w:szCs w:val="26"/>
              <w:highlight w:val="none"/>
              <w:lang w:val="en-US"/>
            </w:rPr>
            <w:t>Tiền xử lý dữ liệu</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_Toc7566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24</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7ECE1958">
          <w:pPr>
            <w:pStyle w:val="252"/>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_Toc8859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val="0"/>
              <w:sz w:val="26"/>
              <w:szCs w:val="26"/>
              <w:highlight w:val="none"/>
              <w:lang w:val="en-US"/>
            </w:rPr>
            <w:t>3.1.1. Trích xuất dữ liệu – Data extraction</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_Toc8859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24</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72408778">
          <w:pPr>
            <w:pStyle w:val="252"/>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_Toc31157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val="0"/>
              <w:sz w:val="26"/>
              <w:szCs w:val="26"/>
              <w:highlight w:val="none"/>
              <w:lang w:val="en-US"/>
            </w:rPr>
            <w:t>3.1.2. Làm sạch dữ liệu – Data cleaning</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_Toc31157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24</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0FFCB10E">
          <w:pPr>
            <w:pStyle w:val="252"/>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_Toc6804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val="0"/>
              <w:sz w:val="26"/>
              <w:szCs w:val="26"/>
              <w:highlight w:val="none"/>
              <w:lang w:val="en-US"/>
            </w:rPr>
            <w:t>3.1.3. Chuyển đổi dữ liệu – Data transformation</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_Toc6804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25</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2E68F8E1">
          <w:pPr>
            <w:pStyle w:val="252"/>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_Toc31397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val="0"/>
              <w:sz w:val="26"/>
              <w:szCs w:val="26"/>
              <w:highlight w:val="none"/>
              <w:lang w:val="en-US"/>
            </w:rPr>
            <w:t>3.1.4. Chuẩn hóa dữ liệu – Data normalization</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_Toc31397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26</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5EF21A66">
          <w:pPr>
            <w:pStyle w:val="252"/>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_Toc13017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val="0"/>
              <w:sz w:val="26"/>
              <w:szCs w:val="26"/>
              <w:highlight w:val="none"/>
            </w:rPr>
            <w:t xml:space="preserve">3.1.5. </w:t>
          </w:r>
          <w:r>
            <w:rPr>
              <w:rFonts w:hint="default" w:ascii="Times New Roman" w:hAnsi="Times New Roman" w:cs="Times New Roman"/>
              <w:bCs w:val="0"/>
              <w:sz w:val="26"/>
              <w:szCs w:val="26"/>
              <w:highlight w:val="none"/>
              <w:lang w:val="en-US"/>
            </w:rPr>
            <w:t>Trích xuất đặc trưng – Feature extraction</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_Toc13017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26</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4AE8998C">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_Toc24501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lang w:val="en-US"/>
            </w:rPr>
            <w:t>3.2. Thiết lập</w:t>
          </w:r>
          <w:r>
            <w:rPr>
              <w:rFonts w:hint="default" w:ascii="Times New Roman" w:hAnsi="Times New Roman" w:cs="Times New Roman"/>
              <w:bCs/>
              <w:sz w:val="26"/>
              <w:szCs w:val="26"/>
              <w:highlight w:val="none"/>
            </w:rPr>
            <w:t xml:space="preserve"> môi trường làm việc</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_Toc24501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26</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0D41DDB7">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_Toc31913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lang w:val="en-US"/>
            </w:rPr>
            <w:t>3.3. Xây dựng mô hình máy học (Model building)</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_Toc31913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29</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11022BBA">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_Toc3943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lang w:val="en-US"/>
            </w:rPr>
            <w:t>3.4. Huấn luyện mô hình (Model training)</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_Toc3943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29</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606D0F22">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_Toc24014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rPr>
            <w:t xml:space="preserve">3.5. </w:t>
          </w:r>
          <w:r>
            <w:rPr>
              <w:rFonts w:hint="default" w:ascii="Times New Roman" w:hAnsi="Times New Roman" w:cs="Times New Roman"/>
              <w:bCs/>
              <w:sz w:val="26"/>
              <w:szCs w:val="26"/>
              <w:highlight w:val="none"/>
              <w:lang w:val="en-US"/>
            </w:rPr>
            <w:t>Đánh giá mô hình (Model evaluation)</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_Toc24014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29</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293FFF16">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_Toc21603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
              <w:bCs/>
              <w:sz w:val="26"/>
              <w:szCs w:val="26"/>
              <w:highlight w:val="none"/>
            </w:rPr>
            <w:t>CHƯƠNG 4: KẾT QUẢ NGHIÊN CỨU</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_Toc21603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31</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303B44C9">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_Toc10805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rPr>
            <w:t xml:space="preserve">4.1. </w:t>
          </w:r>
          <w:r>
            <w:rPr>
              <w:rFonts w:hint="default" w:ascii="Times New Roman" w:hAnsi="Times New Roman" w:cs="Times New Roman"/>
              <w:bCs/>
              <w:sz w:val="26"/>
              <w:szCs w:val="26"/>
              <w:highlight w:val="none"/>
              <w:lang w:val="en-US"/>
            </w:rPr>
            <w:t>Mô hình trước cải tiến</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_Toc10805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31</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60051C38">
          <w:pPr>
            <w:pStyle w:val="252"/>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_Toc8000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rPr>
            <w:t xml:space="preserve">4.1.1. </w:t>
          </w:r>
          <w:r>
            <w:rPr>
              <w:rFonts w:hint="default" w:ascii="Times New Roman" w:hAnsi="Times New Roman" w:cs="Times New Roman"/>
              <w:bCs/>
              <w:sz w:val="26"/>
              <w:szCs w:val="26"/>
              <w:highlight w:val="none"/>
              <w:lang w:val="en-US"/>
            </w:rPr>
            <w:t>Các siêu tham số điều chỉnh</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_Toc8000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31</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52609EC5">
          <w:pPr>
            <w:pStyle w:val="252"/>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_Toc13063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lang w:val="en-US"/>
            </w:rPr>
            <w:t>4.1.2. Summary model</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_Toc13063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31</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7C4C3AF5">
          <w:pPr>
            <w:pStyle w:val="252"/>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_Toc23468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rPr>
            <w:t xml:space="preserve">4.1.3. </w:t>
          </w:r>
          <w:r>
            <w:rPr>
              <w:rFonts w:hint="default" w:ascii="Times New Roman" w:hAnsi="Times New Roman" w:cs="Times New Roman"/>
              <w:bCs/>
              <w:sz w:val="26"/>
              <w:szCs w:val="26"/>
              <w:highlight w:val="none"/>
              <w:lang w:val="en-US"/>
            </w:rPr>
            <w:t>Kết quả sau training</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_Toc23468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32</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7E436C95">
          <w:pPr>
            <w:pStyle w:val="252"/>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_Toc16319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rPr>
            <w:t xml:space="preserve">4.1.4. </w:t>
          </w:r>
          <w:r>
            <w:rPr>
              <w:rFonts w:hint="default" w:ascii="Times New Roman" w:hAnsi="Times New Roman" w:cs="Times New Roman"/>
              <w:bCs/>
              <w:sz w:val="26"/>
              <w:szCs w:val="26"/>
              <w:highlight w:val="none"/>
              <w:lang w:val="en-US"/>
            </w:rPr>
            <w:t>Sơ đồ khối mô hình gốc</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_Toc16319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34</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2EF3F296">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_Toc7085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rPr>
            <w:t xml:space="preserve">4.2. </w:t>
          </w:r>
          <w:r>
            <w:rPr>
              <w:rFonts w:hint="default" w:ascii="Times New Roman" w:hAnsi="Times New Roman" w:cs="Times New Roman"/>
              <w:bCs/>
              <w:sz w:val="26"/>
              <w:szCs w:val="26"/>
              <w:highlight w:val="none"/>
              <w:lang w:val="en-US"/>
            </w:rPr>
            <w:t>Cải tiến mô hình</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_Toc7085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35</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04BAB8F7">
          <w:pPr>
            <w:pStyle w:val="252"/>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_Toc18653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rPr>
            <w:t xml:space="preserve">4.2.1. </w:t>
          </w:r>
          <w:r>
            <w:rPr>
              <w:rFonts w:hint="default" w:ascii="Times New Roman" w:hAnsi="Times New Roman" w:cs="Times New Roman"/>
              <w:bCs/>
              <w:sz w:val="26"/>
              <w:szCs w:val="26"/>
              <w:highlight w:val="none"/>
              <w:lang w:val="en-US"/>
            </w:rPr>
            <w:t>Summary model bản cải tiến</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_Toc18653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38</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12A9A48A">
          <w:pPr>
            <w:pStyle w:val="252"/>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_Toc12818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lang w:val="en-US"/>
            </w:rPr>
            <w:t>4.2.2. Sơ đồ khối bản cải tiến</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_Toc12818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40</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72C2C000">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_Toc18711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lang w:val="en-US"/>
            </w:rPr>
            <w:t>4.3. So sánh mô hình trước và sau cải tiến</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_Toc18711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41</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62F9B283">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_Toc23887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lang w:val="en-US"/>
            </w:rPr>
            <w:t>4.4. So sánh hiệu suất các mô hình</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_Toc23887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42</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5B1DAD3D">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_Toc24895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
              <w:bCs/>
              <w:sz w:val="26"/>
              <w:szCs w:val="26"/>
              <w:highlight w:val="none"/>
            </w:rPr>
            <w:t>CHƯƠNG 5: KẾT LUẬN VÀ HƯỚNG PHÁT TRIỂN</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_Toc24895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43</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6BAD71C9">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_Toc28249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rPr>
            <w:t>5.1 Kết luận</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_Toc28249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43</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64A25729">
          <w:pPr>
            <w:pStyle w:val="252"/>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_Toc11321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rPr>
            <w:t>5.1.1 Kết quả đạt được</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_Toc11321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43</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523F57CA">
          <w:pPr>
            <w:pStyle w:val="252"/>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_Toc29502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rPr>
            <w:t>5.1.2 Hạn chế</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_Toc29502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43</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08A25D8F">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_Toc19378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bCs/>
              <w:sz w:val="26"/>
              <w:szCs w:val="26"/>
              <w:highlight w:val="none"/>
            </w:rPr>
            <w:t>5.2 Hướng phát triển</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_Toc19378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43</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7208FC56">
          <w:pPr>
            <w:pStyle w:val="251"/>
            <w:tabs>
              <w:tab w:val="right" w:leader="dot" w:pos="9071"/>
            </w:tabs>
            <w:spacing w:line="360" w:lineRule="auto"/>
            <w:rPr>
              <w:rFonts w:hint="default" w:ascii="Times New Roman" w:hAnsi="Times New Roman" w:cs="Times New Roman"/>
              <w:sz w:val="26"/>
              <w:szCs w:val="26"/>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_Toc27523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sz w:val="26"/>
              <w:szCs w:val="26"/>
              <w:highlight w:val="none"/>
            </w:rPr>
            <w:t>DANH MỤC TÀI LIỆU THAM KHẢO</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_Toc27523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45</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0A4564D5">
          <w:pPr>
            <w:pStyle w:val="251"/>
            <w:tabs>
              <w:tab w:val="right" w:leader="dot" w:pos="9071"/>
            </w:tabs>
            <w:spacing w:line="360" w:lineRule="auto"/>
            <w:rPr>
              <w:highlight w:val="none"/>
            </w:rPr>
          </w:pPr>
          <w:r>
            <w:rPr>
              <w:rFonts w:hint="default" w:ascii="Times New Roman" w:hAnsi="Times New Roman" w:cs="Times New Roman" w:eastAsiaTheme="minorEastAsia"/>
              <w:bCs/>
              <w:sz w:val="26"/>
              <w:szCs w:val="26"/>
              <w:highlight w:val="none"/>
              <w:lang w:val="en-US" w:eastAsia="zh-CN" w:bidi="ar-SA"/>
            </w:rPr>
            <w:fldChar w:fldCharType="begin"/>
          </w:r>
          <w:r>
            <w:rPr>
              <w:rFonts w:hint="default" w:ascii="Times New Roman" w:hAnsi="Times New Roman" w:cs="Times New Roman" w:eastAsiaTheme="minorEastAsia"/>
              <w:bCs/>
              <w:sz w:val="26"/>
              <w:szCs w:val="26"/>
              <w:highlight w:val="none"/>
              <w:lang w:val="en-US" w:eastAsia="zh-CN" w:bidi="ar-SA"/>
            </w:rPr>
            <w:instrText xml:space="preserve"> HYPERLINK \l _Toc15220 </w:instrText>
          </w:r>
          <w:r>
            <w:rPr>
              <w:rFonts w:hint="default" w:ascii="Times New Roman" w:hAnsi="Times New Roman" w:cs="Times New Roman" w:eastAsiaTheme="minorEastAsia"/>
              <w:bCs/>
              <w:sz w:val="26"/>
              <w:szCs w:val="26"/>
              <w:highlight w:val="none"/>
              <w:lang w:val="en-US" w:eastAsia="zh-CN" w:bidi="ar-SA"/>
            </w:rPr>
            <w:fldChar w:fldCharType="separate"/>
          </w:r>
          <w:r>
            <w:rPr>
              <w:rFonts w:hint="default" w:ascii="Times New Roman" w:hAnsi="Times New Roman" w:cs="Times New Roman"/>
              <w:sz w:val="26"/>
              <w:szCs w:val="26"/>
              <w:highlight w:val="none"/>
            </w:rPr>
            <w:t>PHỤ LỤC</w:t>
          </w:r>
          <w:r>
            <w:rPr>
              <w:rFonts w:hint="default" w:ascii="Times New Roman" w:hAnsi="Times New Roman" w:cs="Times New Roman"/>
              <w:sz w:val="26"/>
              <w:szCs w:val="26"/>
              <w:highlight w:val="none"/>
            </w:rPr>
            <w:tab/>
          </w: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 PAGEREF _Toc15220 \h </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 w:val="26"/>
              <w:szCs w:val="26"/>
              <w:highlight w:val="none"/>
            </w:rPr>
            <w:t>47</w:t>
          </w:r>
          <w:r>
            <w:rPr>
              <w:rFonts w:hint="default" w:ascii="Times New Roman" w:hAnsi="Times New Roman" w:cs="Times New Roman"/>
              <w:sz w:val="26"/>
              <w:szCs w:val="26"/>
              <w:highlight w:val="none"/>
            </w:rPr>
            <w:fldChar w:fldCharType="end"/>
          </w:r>
          <w:r>
            <w:rPr>
              <w:rFonts w:hint="default" w:ascii="Times New Roman" w:hAnsi="Times New Roman" w:cs="Times New Roman" w:eastAsiaTheme="minorEastAsia"/>
              <w:bCs/>
              <w:sz w:val="26"/>
              <w:szCs w:val="26"/>
              <w:highlight w:val="none"/>
              <w:lang w:val="en-US" w:eastAsia="zh-CN" w:bidi="ar-SA"/>
            </w:rPr>
            <w:fldChar w:fldCharType="end"/>
          </w:r>
        </w:p>
        <w:p w14:paraId="366EAB0E">
          <w:pPr>
            <w:spacing w:before="0" w:beforeLines="0" w:after="0" w:afterLines="0" w:line="240" w:lineRule="auto"/>
            <w:ind w:left="0" w:leftChars="0" w:right="0" w:rightChars="0" w:firstLine="0" w:firstLineChars="0"/>
            <w:jc w:val="center"/>
            <w:rPr>
              <w:rFonts w:hint="default" w:ascii="Times New Roman" w:hAnsi="Times New Roman" w:cs="Times New Roman" w:eastAsiaTheme="minorEastAsia"/>
              <w:bCs/>
              <w:szCs w:val="26"/>
              <w:highlight w:val="none"/>
              <w:lang w:val="en-US" w:eastAsia="zh-CN" w:bidi="ar-SA"/>
            </w:rPr>
          </w:pPr>
          <w:r>
            <w:rPr>
              <w:rFonts w:hint="default" w:ascii="Times New Roman" w:hAnsi="Times New Roman" w:cs="Times New Roman" w:eastAsiaTheme="minorEastAsia"/>
              <w:bCs/>
              <w:szCs w:val="26"/>
              <w:highlight w:val="none"/>
              <w:lang w:val="en-US" w:eastAsia="zh-CN" w:bidi="ar-SA"/>
            </w:rPr>
            <w:fldChar w:fldCharType="end"/>
          </w:r>
        </w:p>
      </w:sdtContent>
    </w:sdt>
    <w:p w14:paraId="513F61E2">
      <w:pPr>
        <w:spacing w:before="0" w:beforeLines="0" w:after="0" w:afterLines="0" w:line="240" w:lineRule="auto"/>
        <w:ind w:left="0" w:leftChars="0" w:right="0" w:rightChars="0" w:firstLine="0" w:firstLineChars="0"/>
        <w:jc w:val="center"/>
        <w:rPr>
          <w:rFonts w:hint="default" w:ascii="Times New Roman" w:hAnsi="Times New Roman" w:cs="Times New Roman" w:eastAsiaTheme="minorEastAsia"/>
          <w:bCs/>
          <w:szCs w:val="26"/>
          <w:highlight w:val="none"/>
          <w:lang w:val="en-US" w:eastAsia="zh-CN" w:bidi="ar-SA"/>
        </w:rPr>
      </w:pPr>
    </w:p>
    <w:p w14:paraId="3CD9B10C">
      <w:pPr>
        <w:spacing w:before="120" w:after="120" w:line="360" w:lineRule="auto"/>
        <w:jc w:val="center"/>
        <w:rPr>
          <w:rFonts w:hint="default" w:ascii="Times New Roman" w:hAnsi="Times New Roman" w:cs="Times New Roman" w:eastAsiaTheme="minorEastAsia"/>
          <w:bCs/>
          <w:szCs w:val="26"/>
          <w:highlight w:val="none"/>
          <w:lang w:val="en-US" w:eastAsia="zh-CN" w:bidi="ar-SA"/>
        </w:rPr>
      </w:pPr>
    </w:p>
    <w:p w14:paraId="26204FD7">
      <w:pPr>
        <w:spacing w:before="120" w:after="120" w:line="360" w:lineRule="auto"/>
        <w:jc w:val="both"/>
        <w:rPr>
          <w:rFonts w:ascii="Times New Roman" w:hAnsi="Times New Roman" w:cs="Times New Roman"/>
          <w:bCs/>
          <w:szCs w:val="26"/>
          <w:highlight w:val="none"/>
        </w:rPr>
      </w:pPr>
    </w:p>
    <w:p w14:paraId="4EFDFE16">
      <w:pPr>
        <w:spacing w:before="120" w:after="120" w:line="360" w:lineRule="auto"/>
        <w:jc w:val="center"/>
        <w:outlineLvl w:val="0"/>
        <w:rPr>
          <w:rFonts w:ascii="Times New Roman" w:hAnsi="Times New Roman" w:cs="Times New Roman"/>
          <w:b/>
          <w:bCs/>
          <w:sz w:val="26"/>
          <w:szCs w:val="26"/>
          <w:highlight w:val="none"/>
        </w:rPr>
      </w:pPr>
      <w:r>
        <w:rPr>
          <w:rFonts w:ascii="Times New Roman" w:hAnsi="Times New Roman" w:cs="Times New Roman"/>
          <w:b/>
          <w:bCs/>
          <w:sz w:val="26"/>
          <w:szCs w:val="26"/>
          <w:highlight w:val="none"/>
        </w:rPr>
        <w:br w:type="page"/>
      </w:r>
      <w:bookmarkStart w:id="0" w:name="_Toc9822"/>
      <w:bookmarkStart w:id="1" w:name="_Toc30346"/>
      <w:bookmarkStart w:id="2" w:name="_Toc28342"/>
      <w:r>
        <w:rPr>
          <w:rFonts w:ascii="Times New Roman" w:hAnsi="Times New Roman" w:cs="Times New Roman"/>
          <w:b/>
          <w:bCs/>
          <w:sz w:val="26"/>
          <w:szCs w:val="26"/>
          <w:highlight w:val="none"/>
        </w:rPr>
        <w:t>DANH MỤC HÌNH ẢNH</w:t>
      </w:r>
      <w:bookmarkEnd w:id="0"/>
      <w:bookmarkEnd w:id="1"/>
      <w:bookmarkEnd w:id="2"/>
    </w:p>
    <w:p w14:paraId="3AE24965">
      <w:pPr>
        <w:pStyle w:val="129"/>
        <w:tabs>
          <w:tab w:val="right" w:leader="dot" w:pos="9071"/>
        </w:tabs>
      </w:pP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TOC \h \c "Hình"</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_Toc27149 </w:instrText>
      </w:r>
      <w:r>
        <w:rPr>
          <w:rFonts w:hint="default" w:ascii="Times New Roman" w:hAnsi="Times New Roman" w:cs="Times New Roman"/>
          <w:szCs w:val="26"/>
          <w:highlight w:val="none"/>
        </w:rPr>
        <w:fldChar w:fldCharType="separate"/>
      </w:r>
      <w:r>
        <w:rPr>
          <w:szCs w:val="26"/>
          <w:highlight w:val="none"/>
        </w:rPr>
        <w:t xml:space="preserve">Hình </w:t>
      </w:r>
      <w:r>
        <w:t xml:space="preserve">1 </w:t>
      </w:r>
      <w:r>
        <w:rPr>
          <w:szCs w:val="26"/>
          <w:highlight w:val="none"/>
          <w:lang w:val="en-US"/>
        </w:rPr>
        <w:t>: Bài toán phân loại mail rác [2]</w:t>
      </w:r>
      <w:r>
        <w:tab/>
      </w:r>
      <w:r>
        <w:fldChar w:fldCharType="begin"/>
      </w:r>
      <w:r>
        <w:instrText xml:space="preserve"> PAGEREF _Toc27149 \h </w:instrText>
      </w:r>
      <w:r>
        <w:fldChar w:fldCharType="separate"/>
      </w:r>
      <w:r>
        <w:t>15</w:t>
      </w:r>
      <w:r>
        <w:fldChar w:fldCharType="end"/>
      </w:r>
      <w:r>
        <w:rPr>
          <w:rFonts w:hint="default" w:ascii="Times New Roman" w:hAnsi="Times New Roman" w:cs="Times New Roman"/>
          <w:szCs w:val="26"/>
          <w:highlight w:val="none"/>
        </w:rPr>
        <w:fldChar w:fldCharType="end"/>
      </w:r>
    </w:p>
    <w:p w14:paraId="59FF93FB">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_Toc9048 </w:instrText>
      </w:r>
      <w:r>
        <w:rPr>
          <w:rFonts w:hint="default" w:ascii="Times New Roman" w:hAnsi="Times New Roman" w:cs="Times New Roman"/>
          <w:szCs w:val="26"/>
          <w:highlight w:val="none"/>
        </w:rPr>
        <w:fldChar w:fldCharType="separate"/>
      </w:r>
      <w:r>
        <w:rPr>
          <w:szCs w:val="26"/>
          <w:highlight w:val="none"/>
        </w:rPr>
        <w:t xml:space="preserve">Hình </w:t>
      </w:r>
      <w:r>
        <w:t xml:space="preserve">2 </w:t>
      </w:r>
      <w:r>
        <w:rPr>
          <w:szCs w:val="26"/>
          <w:highlight w:val="none"/>
          <w:lang w:val="en-US"/>
        </w:rPr>
        <w:t>: Minh họa kiến trúc các lớp của CNN. [5]</w:t>
      </w:r>
      <w:r>
        <w:tab/>
      </w:r>
      <w:r>
        <w:fldChar w:fldCharType="begin"/>
      </w:r>
      <w:r>
        <w:instrText xml:space="preserve"> PAGEREF _Toc9048 \h </w:instrText>
      </w:r>
      <w:r>
        <w:fldChar w:fldCharType="separate"/>
      </w:r>
      <w:r>
        <w:t>16</w:t>
      </w:r>
      <w:r>
        <w:fldChar w:fldCharType="end"/>
      </w:r>
      <w:r>
        <w:rPr>
          <w:rFonts w:hint="default" w:ascii="Times New Roman" w:hAnsi="Times New Roman" w:cs="Times New Roman"/>
          <w:szCs w:val="26"/>
          <w:highlight w:val="none"/>
        </w:rPr>
        <w:fldChar w:fldCharType="end"/>
      </w:r>
    </w:p>
    <w:p w14:paraId="11933507">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_Toc32264 </w:instrText>
      </w:r>
      <w:r>
        <w:rPr>
          <w:rFonts w:hint="default" w:ascii="Times New Roman" w:hAnsi="Times New Roman" w:cs="Times New Roman"/>
          <w:szCs w:val="26"/>
          <w:highlight w:val="none"/>
        </w:rPr>
        <w:fldChar w:fldCharType="separate"/>
      </w:r>
      <w:r>
        <w:rPr>
          <w:highlight w:val="none"/>
        </w:rPr>
        <w:t xml:space="preserve">Hình </w:t>
      </w:r>
      <w:r>
        <w:t xml:space="preserve">3 </w:t>
      </w:r>
      <w:r>
        <w:rPr>
          <w:highlight w:val="none"/>
          <w:lang w:val="en-US"/>
        </w:rPr>
        <w:t>: Minh họa bộ lọc Kernel quét qua hình ảnh. [4]</w:t>
      </w:r>
      <w:r>
        <w:tab/>
      </w:r>
      <w:r>
        <w:fldChar w:fldCharType="begin"/>
      </w:r>
      <w:r>
        <w:instrText xml:space="preserve"> PAGEREF _Toc32264 \h </w:instrText>
      </w:r>
      <w:r>
        <w:fldChar w:fldCharType="separate"/>
      </w:r>
      <w:r>
        <w:t>17</w:t>
      </w:r>
      <w:r>
        <w:fldChar w:fldCharType="end"/>
      </w:r>
      <w:r>
        <w:rPr>
          <w:rFonts w:hint="default" w:ascii="Times New Roman" w:hAnsi="Times New Roman" w:cs="Times New Roman"/>
          <w:szCs w:val="26"/>
          <w:highlight w:val="none"/>
        </w:rPr>
        <w:fldChar w:fldCharType="end"/>
      </w:r>
    </w:p>
    <w:p w14:paraId="0439BC17">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_Toc3195 </w:instrText>
      </w:r>
      <w:r>
        <w:rPr>
          <w:rFonts w:hint="default" w:ascii="Times New Roman" w:hAnsi="Times New Roman" w:cs="Times New Roman"/>
          <w:szCs w:val="26"/>
          <w:highlight w:val="none"/>
        </w:rPr>
        <w:fldChar w:fldCharType="separate"/>
      </w:r>
      <w:r>
        <w:rPr>
          <w:highlight w:val="none"/>
        </w:rPr>
        <w:t xml:space="preserve">Hình </w:t>
      </w:r>
      <w:r>
        <w:t xml:space="preserve">4 </w:t>
      </w:r>
      <w:r>
        <w:rPr>
          <w:highlight w:val="none"/>
          <w:lang w:val="en-US"/>
        </w:rPr>
        <w:t>: Minh họa cách lớp pooling hoạt động. [4]</w:t>
      </w:r>
      <w:r>
        <w:tab/>
      </w:r>
      <w:r>
        <w:fldChar w:fldCharType="begin"/>
      </w:r>
      <w:r>
        <w:instrText xml:space="preserve"> PAGEREF _Toc3195 \h </w:instrText>
      </w:r>
      <w:r>
        <w:fldChar w:fldCharType="separate"/>
      </w:r>
      <w:r>
        <w:t>18</w:t>
      </w:r>
      <w:r>
        <w:fldChar w:fldCharType="end"/>
      </w:r>
      <w:r>
        <w:rPr>
          <w:rFonts w:hint="default" w:ascii="Times New Roman" w:hAnsi="Times New Roman" w:cs="Times New Roman"/>
          <w:szCs w:val="26"/>
          <w:highlight w:val="none"/>
        </w:rPr>
        <w:fldChar w:fldCharType="end"/>
      </w:r>
    </w:p>
    <w:p w14:paraId="3A3A6BE8">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_Toc8496 </w:instrText>
      </w:r>
      <w:r>
        <w:rPr>
          <w:rFonts w:hint="default" w:ascii="Times New Roman" w:hAnsi="Times New Roman" w:cs="Times New Roman"/>
          <w:szCs w:val="26"/>
          <w:highlight w:val="none"/>
        </w:rPr>
        <w:fldChar w:fldCharType="separate"/>
      </w:r>
      <w:r>
        <w:rPr>
          <w:highlight w:val="none"/>
        </w:rPr>
        <w:t xml:space="preserve">Hình </w:t>
      </w:r>
      <w:r>
        <w:t xml:space="preserve">5 </w:t>
      </w:r>
      <w:r>
        <w:rPr>
          <w:highlight w:val="none"/>
          <w:lang w:val="en-US"/>
        </w:rPr>
        <w:t>: Minh họa đầu vào và đầu ra các lớp. [4]</w:t>
      </w:r>
      <w:r>
        <w:tab/>
      </w:r>
      <w:r>
        <w:fldChar w:fldCharType="begin"/>
      </w:r>
      <w:r>
        <w:instrText xml:space="preserve"> PAGEREF _Toc8496 \h </w:instrText>
      </w:r>
      <w:r>
        <w:fldChar w:fldCharType="separate"/>
      </w:r>
      <w:r>
        <w:t>18</w:t>
      </w:r>
      <w:r>
        <w:fldChar w:fldCharType="end"/>
      </w:r>
      <w:r>
        <w:rPr>
          <w:rFonts w:hint="default" w:ascii="Times New Roman" w:hAnsi="Times New Roman" w:cs="Times New Roman"/>
          <w:szCs w:val="26"/>
          <w:highlight w:val="none"/>
        </w:rPr>
        <w:fldChar w:fldCharType="end"/>
      </w:r>
    </w:p>
    <w:p w14:paraId="29BD7E1B">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_Toc23043 </w:instrText>
      </w:r>
      <w:r>
        <w:rPr>
          <w:rFonts w:hint="default" w:ascii="Times New Roman" w:hAnsi="Times New Roman" w:cs="Times New Roman"/>
          <w:szCs w:val="26"/>
          <w:highlight w:val="none"/>
        </w:rPr>
        <w:fldChar w:fldCharType="separate"/>
      </w:r>
      <w:r>
        <w:rPr>
          <w:highlight w:val="none"/>
        </w:rPr>
        <w:t xml:space="preserve">Hình </w:t>
      </w:r>
      <w:r>
        <w:t xml:space="preserve">6 </w:t>
      </w:r>
      <w:r>
        <w:rPr>
          <w:highlight w:val="none"/>
          <w:lang w:val="en-US"/>
        </w:rPr>
        <w:t>: Minh họa cấu trúc mạng CNN. [6]</w:t>
      </w:r>
      <w:r>
        <w:tab/>
      </w:r>
      <w:r>
        <w:fldChar w:fldCharType="begin"/>
      </w:r>
      <w:r>
        <w:instrText xml:space="preserve"> PAGEREF _Toc23043 \h </w:instrText>
      </w:r>
      <w:r>
        <w:fldChar w:fldCharType="separate"/>
      </w:r>
      <w:r>
        <w:t>20</w:t>
      </w:r>
      <w:r>
        <w:fldChar w:fldCharType="end"/>
      </w:r>
      <w:r>
        <w:rPr>
          <w:rFonts w:hint="default" w:ascii="Times New Roman" w:hAnsi="Times New Roman" w:cs="Times New Roman"/>
          <w:szCs w:val="26"/>
          <w:highlight w:val="none"/>
        </w:rPr>
        <w:fldChar w:fldCharType="end"/>
      </w:r>
    </w:p>
    <w:p w14:paraId="21728015">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_Toc22080 </w:instrText>
      </w:r>
      <w:r>
        <w:rPr>
          <w:rFonts w:hint="default" w:ascii="Times New Roman" w:hAnsi="Times New Roman" w:cs="Times New Roman"/>
          <w:szCs w:val="26"/>
          <w:highlight w:val="none"/>
        </w:rPr>
        <w:fldChar w:fldCharType="separate"/>
      </w:r>
      <w:r>
        <w:rPr>
          <w:highlight w:val="none"/>
        </w:rPr>
        <w:t xml:space="preserve">Hình </w:t>
      </w:r>
      <w:r>
        <w:t xml:space="preserve">7 </w:t>
      </w:r>
      <w:r>
        <w:rPr>
          <w:highlight w:val="none"/>
          <w:lang w:val="en-US"/>
        </w:rPr>
        <w:t>: Minh họa các lớp hàm số xếp như các lớp. [8]</w:t>
      </w:r>
      <w:r>
        <w:tab/>
      </w:r>
      <w:r>
        <w:fldChar w:fldCharType="begin"/>
      </w:r>
      <w:r>
        <w:instrText xml:space="preserve"> PAGEREF _Toc22080 \h </w:instrText>
      </w:r>
      <w:r>
        <w:fldChar w:fldCharType="separate"/>
      </w:r>
      <w:r>
        <w:t>20</w:t>
      </w:r>
      <w:r>
        <w:fldChar w:fldCharType="end"/>
      </w:r>
      <w:r>
        <w:rPr>
          <w:rFonts w:hint="default" w:ascii="Times New Roman" w:hAnsi="Times New Roman" w:cs="Times New Roman"/>
          <w:szCs w:val="26"/>
          <w:highlight w:val="none"/>
        </w:rPr>
        <w:fldChar w:fldCharType="end"/>
      </w:r>
    </w:p>
    <w:p w14:paraId="17C149C1">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_Toc30251 </w:instrText>
      </w:r>
      <w:r>
        <w:rPr>
          <w:rFonts w:hint="default" w:ascii="Times New Roman" w:hAnsi="Times New Roman" w:cs="Times New Roman"/>
          <w:szCs w:val="26"/>
          <w:highlight w:val="none"/>
        </w:rPr>
        <w:fldChar w:fldCharType="separate"/>
      </w:r>
      <w:r>
        <w:rPr>
          <w:highlight w:val="none"/>
        </w:rPr>
        <w:t xml:space="preserve">Hình </w:t>
      </w:r>
      <w:r>
        <w:t xml:space="preserve">8 </w:t>
      </w:r>
      <w:r>
        <w:rPr>
          <w:highlight w:val="none"/>
          <w:lang w:val="en-US"/>
        </w:rPr>
        <w:t>: Minh họa skip connection. [8]</w:t>
      </w:r>
      <w:r>
        <w:tab/>
      </w:r>
      <w:r>
        <w:fldChar w:fldCharType="begin"/>
      </w:r>
      <w:r>
        <w:instrText xml:space="preserve"> PAGEREF _Toc30251 \h </w:instrText>
      </w:r>
      <w:r>
        <w:fldChar w:fldCharType="separate"/>
      </w:r>
      <w:r>
        <w:t>21</w:t>
      </w:r>
      <w:r>
        <w:fldChar w:fldCharType="end"/>
      </w:r>
      <w:r>
        <w:rPr>
          <w:rFonts w:hint="default" w:ascii="Times New Roman" w:hAnsi="Times New Roman" w:cs="Times New Roman"/>
          <w:szCs w:val="26"/>
          <w:highlight w:val="none"/>
        </w:rPr>
        <w:fldChar w:fldCharType="end"/>
      </w:r>
    </w:p>
    <w:p w14:paraId="0105395F">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_Toc14326 </w:instrText>
      </w:r>
      <w:r>
        <w:rPr>
          <w:rFonts w:hint="default" w:ascii="Times New Roman" w:hAnsi="Times New Roman" w:cs="Times New Roman"/>
          <w:szCs w:val="26"/>
          <w:highlight w:val="none"/>
        </w:rPr>
        <w:fldChar w:fldCharType="separate"/>
      </w:r>
      <w:r>
        <w:rPr>
          <w:highlight w:val="none"/>
        </w:rPr>
        <w:t xml:space="preserve">Hình </w:t>
      </w:r>
      <w:r>
        <w:t xml:space="preserve">9 </w:t>
      </w:r>
      <w:r>
        <w:rPr>
          <w:highlight w:val="none"/>
          <w:lang w:val="en-US"/>
        </w:rPr>
        <w:t>: Minh họa kiến trúc ResNet.</w:t>
      </w:r>
      <w:r>
        <w:rPr>
          <w:rFonts w:hint="default"/>
          <w:highlight w:val="none"/>
          <w:lang w:val="en-US"/>
        </w:rPr>
        <w:t xml:space="preserve"> [10]</w:t>
      </w:r>
      <w:r>
        <w:tab/>
      </w:r>
      <w:r>
        <w:fldChar w:fldCharType="begin"/>
      </w:r>
      <w:r>
        <w:instrText xml:space="preserve"> PAGEREF _Toc14326 \h </w:instrText>
      </w:r>
      <w:r>
        <w:fldChar w:fldCharType="separate"/>
      </w:r>
      <w:r>
        <w:t>22</w:t>
      </w:r>
      <w:r>
        <w:fldChar w:fldCharType="end"/>
      </w:r>
      <w:r>
        <w:rPr>
          <w:rFonts w:hint="default" w:ascii="Times New Roman" w:hAnsi="Times New Roman" w:cs="Times New Roman"/>
          <w:szCs w:val="26"/>
          <w:highlight w:val="none"/>
        </w:rPr>
        <w:fldChar w:fldCharType="end"/>
      </w:r>
    </w:p>
    <w:p w14:paraId="617CFB70">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_Toc9531 </w:instrText>
      </w:r>
      <w:r>
        <w:rPr>
          <w:rFonts w:hint="default" w:ascii="Times New Roman" w:hAnsi="Times New Roman" w:cs="Times New Roman"/>
          <w:szCs w:val="26"/>
          <w:highlight w:val="none"/>
        </w:rPr>
        <w:fldChar w:fldCharType="separate"/>
      </w:r>
      <w:r>
        <w:rPr>
          <w:highlight w:val="none"/>
        </w:rPr>
        <w:t xml:space="preserve">Hình </w:t>
      </w:r>
      <w:r>
        <w:t xml:space="preserve">10 </w:t>
      </w:r>
      <w:r>
        <w:rPr>
          <w:highlight w:val="none"/>
          <w:lang w:val="en-US"/>
        </w:rPr>
        <w:t>: Tổng ảnh sau khi cân bằng dữ liệu của các tệp Train, Val và Test</w:t>
      </w:r>
      <w:r>
        <w:tab/>
      </w:r>
      <w:r>
        <w:fldChar w:fldCharType="begin"/>
      </w:r>
      <w:r>
        <w:instrText xml:space="preserve"> PAGEREF _Toc9531 \h </w:instrText>
      </w:r>
      <w:r>
        <w:fldChar w:fldCharType="separate"/>
      </w:r>
      <w:r>
        <w:t>25</w:t>
      </w:r>
      <w:r>
        <w:fldChar w:fldCharType="end"/>
      </w:r>
      <w:r>
        <w:rPr>
          <w:rFonts w:hint="default" w:ascii="Times New Roman" w:hAnsi="Times New Roman" w:cs="Times New Roman"/>
          <w:szCs w:val="26"/>
          <w:highlight w:val="none"/>
        </w:rPr>
        <w:fldChar w:fldCharType="end"/>
      </w:r>
    </w:p>
    <w:p w14:paraId="50100550">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_Toc7541 </w:instrText>
      </w:r>
      <w:r>
        <w:rPr>
          <w:rFonts w:hint="default" w:ascii="Times New Roman" w:hAnsi="Times New Roman" w:cs="Times New Roman"/>
          <w:szCs w:val="26"/>
          <w:highlight w:val="none"/>
        </w:rPr>
        <w:fldChar w:fldCharType="separate"/>
      </w:r>
      <w:r>
        <w:rPr>
          <w:highlight w:val="none"/>
        </w:rPr>
        <w:t xml:space="preserve">Hình </w:t>
      </w:r>
      <w:r>
        <w:t xml:space="preserve">11 </w:t>
      </w:r>
      <w:r>
        <w:rPr>
          <w:rFonts w:hint="default"/>
          <w:highlight w:val="none"/>
          <w:lang w:val="en-US"/>
        </w:rPr>
        <w:t>:</w:t>
      </w:r>
      <w:r>
        <w:rPr>
          <w:highlight w:val="none"/>
          <w:lang w:val="en-US"/>
        </w:rPr>
        <w:t xml:space="preserve"> Mẫu ảnh cho từng lớp</w:t>
      </w:r>
      <w:r>
        <w:tab/>
      </w:r>
      <w:r>
        <w:fldChar w:fldCharType="begin"/>
      </w:r>
      <w:r>
        <w:instrText xml:space="preserve"> PAGEREF _Toc7541 \h </w:instrText>
      </w:r>
      <w:r>
        <w:fldChar w:fldCharType="separate"/>
      </w:r>
      <w:r>
        <w:t>25</w:t>
      </w:r>
      <w:r>
        <w:fldChar w:fldCharType="end"/>
      </w:r>
      <w:r>
        <w:rPr>
          <w:rFonts w:hint="default" w:ascii="Times New Roman" w:hAnsi="Times New Roman" w:cs="Times New Roman"/>
          <w:szCs w:val="26"/>
          <w:highlight w:val="none"/>
        </w:rPr>
        <w:fldChar w:fldCharType="end"/>
      </w:r>
    </w:p>
    <w:p w14:paraId="071D9F4B">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_Toc27914 </w:instrText>
      </w:r>
      <w:r>
        <w:rPr>
          <w:rFonts w:hint="default" w:ascii="Times New Roman" w:hAnsi="Times New Roman" w:cs="Times New Roman"/>
          <w:szCs w:val="26"/>
          <w:highlight w:val="none"/>
        </w:rPr>
        <w:fldChar w:fldCharType="separate"/>
      </w:r>
      <w:r>
        <w:rPr>
          <w:highlight w:val="none"/>
        </w:rPr>
        <w:t xml:space="preserve">Hình </w:t>
      </w:r>
      <w:r>
        <w:t xml:space="preserve">12 </w:t>
      </w:r>
      <w:r>
        <w:rPr>
          <w:highlight w:val="none"/>
          <w:lang w:val="en-US"/>
        </w:rPr>
        <w:t>: Trang chủ Kaggle sau khi đăng nhập</w:t>
      </w:r>
      <w:r>
        <w:tab/>
      </w:r>
      <w:r>
        <w:fldChar w:fldCharType="begin"/>
      </w:r>
      <w:r>
        <w:instrText xml:space="preserve"> PAGEREF _Toc27914 \h </w:instrText>
      </w:r>
      <w:r>
        <w:fldChar w:fldCharType="separate"/>
      </w:r>
      <w:r>
        <w:t>26</w:t>
      </w:r>
      <w:r>
        <w:fldChar w:fldCharType="end"/>
      </w:r>
      <w:r>
        <w:rPr>
          <w:rFonts w:hint="default" w:ascii="Times New Roman" w:hAnsi="Times New Roman" w:cs="Times New Roman"/>
          <w:szCs w:val="26"/>
          <w:highlight w:val="none"/>
        </w:rPr>
        <w:fldChar w:fldCharType="end"/>
      </w:r>
    </w:p>
    <w:p w14:paraId="6E95B06E">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_Toc24040 </w:instrText>
      </w:r>
      <w:r>
        <w:rPr>
          <w:rFonts w:hint="default" w:ascii="Times New Roman" w:hAnsi="Times New Roman" w:cs="Times New Roman"/>
          <w:szCs w:val="26"/>
          <w:highlight w:val="none"/>
        </w:rPr>
        <w:fldChar w:fldCharType="separate"/>
      </w:r>
      <w:r>
        <w:rPr>
          <w:highlight w:val="none"/>
        </w:rPr>
        <w:t xml:space="preserve">Hình </w:t>
      </w:r>
      <w:r>
        <w:t xml:space="preserve">13 </w:t>
      </w:r>
      <w:r>
        <w:rPr>
          <w:highlight w:val="none"/>
          <w:lang w:val="en-US"/>
        </w:rPr>
        <w:t>: Xác minh tài khoản Kaggle bằng số điện thoại</w:t>
      </w:r>
      <w:r>
        <w:tab/>
      </w:r>
      <w:r>
        <w:fldChar w:fldCharType="begin"/>
      </w:r>
      <w:r>
        <w:instrText xml:space="preserve"> PAGEREF _Toc24040 \h </w:instrText>
      </w:r>
      <w:r>
        <w:fldChar w:fldCharType="separate"/>
      </w:r>
      <w:r>
        <w:t>27</w:t>
      </w:r>
      <w:r>
        <w:fldChar w:fldCharType="end"/>
      </w:r>
      <w:r>
        <w:rPr>
          <w:rFonts w:hint="default" w:ascii="Times New Roman" w:hAnsi="Times New Roman" w:cs="Times New Roman"/>
          <w:szCs w:val="26"/>
          <w:highlight w:val="none"/>
        </w:rPr>
        <w:fldChar w:fldCharType="end"/>
      </w:r>
    </w:p>
    <w:p w14:paraId="7B6D388D">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_Toc5569 </w:instrText>
      </w:r>
      <w:r>
        <w:rPr>
          <w:rFonts w:hint="default" w:ascii="Times New Roman" w:hAnsi="Times New Roman" w:cs="Times New Roman"/>
          <w:szCs w:val="26"/>
          <w:highlight w:val="none"/>
        </w:rPr>
        <w:fldChar w:fldCharType="separate"/>
      </w:r>
      <w:r>
        <w:rPr>
          <w:highlight w:val="none"/>
        </w:rPr>
        <w:t xml:space="preserve">Hình </w:t>
      </w:r>
      <w:r>
        <w:t xml:space="preserve">14 </w:t>
      </w:r>
      <w:r>
        <w:rPr>
          <w:highlight w:val="none"/>
          <w:lang w:val="en-US"/>
        </w:rPr>
        <w:t>: Tạo dự án mới trong Kaggle</w:t>
      </w:r>
      <w:r>
        <w:tab/>
      </w:r>
      <w:r>
        <w:fldChar w:fldCharType="begin"/>
      </w:r>
      <w:r>
        <w:instrText xml:space="preserve"> PAGEREF _Toc5569 \h </w:instrText>
      </w:r>
      <w:r>
        <w:fldChar w:fldCharType="separate"/>
      </w:r>
      <w:r>
        <w:t>27</w:t>
      </w:r>
      <w:r>
        <w:fldChar w:fldCharType="end"/>
      </w:r>
      <w:r>
        <w:rPr>
          <w:rFonts w:hint="default" w:ascii="Times New Roman" w:hAnsi="Times New Roman" w:cs="Times New Roman"/>
          <w:szCs w:val="26"/>
          <w:highlight w:val="none"/>
        </w:rPr>
        <w:fldChar w:fldCharType="end"/>
      </w:r>
    </w:p>
    <w:p w14:paraId="63D5815A">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_Toc30568 </w:instrText>
      </w:r>
      <w:r>
        <w:rPr>
          <w:rFonts w:hint="default" w:ascii="Times New Roman" w:hAnsi="Times New Roman" w:cs="Times New Roman"/>
          <w:szCs w:val="26"/>
          <w:highlight w:val="none"/>
        </w:rPr>
        <w:fldChar w:fldCharType="separate"/>
      </w:r>
      <w:r>
        <w:rPr>
          <w:highlight w:val="none"/>
        </w:rPr>
        <w:t xml:space="preserve">Hình </w:t>
      </w:r>
      <w:r>
        <w:t xml:space="preserve">15 </w:t>
      </w:r>
      <w:r>
        <w:rPr>
          <w:highlight w:val="none"/>
          <w:lang w:val="en-US"/>
        </w:rPr>
        <w:t>: Sử dụng các tính năng của Notebook</w:t>
      </w:r>
      <w:r>
        <w:tab/>
      </w:r>
      <w:r>
        <w:fldChar w:fldCharType="begin"/>
      </w:r>
      <w:r>
        <w:instrText xml:space="preserve"> PAGEREF _Toc30568 \h </w:instrText>
      </w:r>
      <w:r>
        <w:fldChar w:fldCharType="separate"/>
      </w:r>
      <w:r>
        <w:t>28</w:t>
      </w:r>
      <w:r>
        <w:fldChar w:fldCharType="end"/>
      </w:r>
      <w:r>
        <w:rPr>
          <w:rFonts w:hint="default" w:ascii="Times New Roman" w:hAnsi="Times New Roman" w:cs="Times New Roman"/>
          <w:szCs w:val="26"/>
          <w:highlight w:val="none"/>
        </w:rPr>
        <w:fldChar w:fldCharType="end"/>
      </w:r>
    </w:p>
    <w:p w14:paraId="3377A80E">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_Toc10209 </w:instrText>
      </w:r>
      <w:r>
        <w:rPr>
          <w:rFonts w:hint="default" w:ascii="Times New Roman" w:hAnsi="Times New Roman" w:cs="Times New Roman"/>
          <w:szCs w:val="26"/>
          <w:highlight w:val="none"/>
        </w:rPr>
        <w:fldChar w:fldCharType="separate"/>
      </w:r>
      <w:r>
        <w:rPr>
          <w:highlight w:val="none"/>
        </w:rPr>
        <w:t xml:space="preserve">Hình </w:t>
      </w:r>
      <w:r>
        <w:t xml:space="preserve">16 </w:t>
      </w:r>
      <w:r>
        <w:rPr>
          <w:highlight w:val="none"/>
          <w:lang w:val="en-US"/>
        </w:rPr>
        <w:t>: Sử dụng tính năng mạnh mẽ của Kaggle</w:t>
      </w:r>
      <w:r>
        <w:tab/>
      </w:r>
      <w:r>
        <w:fldChar w:fldCharType="begin"/>
      </w:r>
      <w:r>
        <w:instrText xml:space="preserve"> PAGEREF _Toc10209 \h </w:instrText>
      </w:r>
      <w:r>
        <w:fldChar w:fldCharType="separate"/>
      </w:r>
      <w:r>
        <w:t>28</w:t>
      </w:r>
      <w:r>
        <w:fldChar w:fldCharType="end"/>
      </w:r>
      <w:r>
        <w:rPr>
          <w:rFonts w:hint="default" w:ascii="Times New Roman" w:hAnsi="Times New Roman" w:cs="Times New Roman"/>
          <w:szCs w:val="26"/>
          <w:highlight w:val="none"/>
        </w:rPr>
        <w:fldChar w:fldCharType="end"/>
      </w:r>
    </w:p>
    <w:p w14:paraId="067B7A19">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_Toc7456 </w:instrText>
      </w:r>
      <w:r>
        <w:rPr>
          <w:rFonts w:hint="default" w:ascii="Times New Roman" w:hAnsi="Times New Roman" w:cs="Times New Roman"/>
          <w:szCs w:val="26"/>
          <w:highlight w:val="none"/>
        </w:rPr>
        <w:fldChar w:fldCharType="separate"/>
      </w:r>
      <w:r>
        <w:rPr>
          <w:highlight w:val="none"/>
        </w:rPr>
        <w:t xml:space="preserve">Hình </w:t>
      </w:r>
      <w:r>
        <w:t xml:space="preserve">17 </w:t>
      </w:r>
      <w:r>
        <w:rPr>
          <w:highlight w:val="none"/>
          <w:lang w:val="en-US"/>
        </w:rPr>
        <w:t>: Summary model</w:t>
      </w:r>
      <w:r>
        <w:tab/>
      </w:r>
      <w:r>
        <w:fldChar w:fldCharType="begin"/>
      </w:r>
      <w:r>
        <w:instrText xml:space="preserve"> PAGEREF _Toc7456 \h </w:instrText>
      </w:r>
      <w:r>
        <w:fldChar w:fldCharType="separate"/>
      </w:r>
      <w:r>
        <w:t>31</w:t>
      </w:r>
      <w:r>
        <w:fldChar w:fldCharType="end"/>
      </w:r>
      <w:r>
        <w:rPr>
          <w:rFonts w:hint="default" w:ascii="Times New Roman" w:hAnsi="Times New Roman" w:cs="Times New Roman"/>
          <w:szCs w:val="26"/>
          <w:highlight w:val="none"/>
        </w:rPr>
        <w:fldChar w:fldCharType="end"/>
      </w:r>
    </w:p>
    <w:p w14:paraId="34B3D175">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_Toc2952 </w:instrText>
      </w:r>
      <w:r>
        <w:rPr>
          <w:rFonts w:hint="default" w:ascii="Times New Roman" w:hAnsi="Times New Roman" w:cs="Times New Roman"/>
          <w:szCs w:val="26"/>
          <w:highlight w:val="none"/>
        </w:rPr>
        <w:fldChar w:fldCharType="separate"/>
      </w:r>
      <w:r>
        <w:rPr>
          <w:highlight w:val="none"/>
        </w:rPr>
        <w:t xml:space="preserve">Hình </w:t>
      </w:r>
      <w:r>
        <w:t xml:space="preserve">18 </w:t>
      </w:r>
      <w:r>
        <w:rPr>
          <w:highlight w:val="none"/>
          <w:lang w:val="en-US"/>
        </w:rPr>
        <w:t>: Đồ thị so sánh chỉ số tập Train và Val</w:t>
      </w:r>
      <w:r>
        <w:tab/>
      </w:r>
      <w:r>
        <w:fldChar w:fldCharType="begin"/>
      </w:r>
      <w:r>
        <w:instrText xml:space="preserve"> PAGEREF _Toc2952 \h </w:instrText>
      </w:r>
      <w:r>
        <w:fldChar w:fldCharType="separate"/>
      </w:r>
      <w:r>
        <w:t>32</w:t>
      </w:r>
      <w:r>
        <w:fldChar w:fldCharType="end"/>
      </w:r>
      <w:r>
        <w:rPr>
          <w:rFonts w:hint="default" w:ascii="Times New Roman" w:hAnsi="Times New Roman" w:cs="Times New Roman"/>
          <w:szCs w:val="26"/>
          <w:highlight w:val="none"/>
        </w:rPr>
        <w:fldChar w:fldCharType="end"/>
      </w:r>
    </w:p>
    <w:p w14:paraId="66906EB1">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_Toc28846 </w:instrText>
      </w:r>
      <w:r>
        <w:rPr>
          <w:rFonts w:hint="default" w:ascii="Times New Roman" w:hAnsi="Times New Roman" w:cs="Times New Roman"/>
          <w:szCs w:val="26"/>
          <w:highlight w:val="none"/>
        </w:rPr>
        <w:fldChar w:fldCharType="separate"/>
      </w:r>
      <w:r>
        <w:rPr>
          <w:highlight w:val="none"/>
        </w:rPr>
        <w:t xml:space="preserve">Hình </w:t>
      </w:r>
      <w:r>
        <w:t xml:space="preserve">19 </w:t>
      </w:r>
      <w:r>
        <w:rPr>
          <w:highlight w:val="none"/>
          <w:lang w:val="en-US"/>
        </w:rPr>
        <w:t xml:space="preserve">: </w:t>
      </w:r>
      <w:r>
        <w:rPr>
          <w:rFonts w:hint="default"/>
          <w:highlight w:val="none"/>
          <w:lang w:val="en-US"/>
        </w:rPr>
        <w:t>Chỉ số mô hình tốt nhất trên tập Validation</w:t>
      </w:r>
      <w:r>
        <w:tab/>
      </w:r>
      <w:r>
        <w:fldChar w:fldCharType="begin"/>
      </w:r>
      <w:r>
        <w:instrText xml:space="preserve"> PAGEREF _Toc28846 \h </w:instrText>
      </w:r>
      <w:r>
        <w:fldChar w:fldCharType="separate"/>
      </w:r>
      <w:r>
        <w:t>32</w:t>
      </w:r>
      <w:r>
        <w:fldChar w:fldCharType="end"/>
      </w:r>
      <w:r>
        <w:rPr>
          <w:rFonts w:hint="default" w:ascii="Times New Roman" w:hAnsi="Times New Roman" w:cs="Times New Roman"/>
          <w:szCs w:val="26"/>
          <w:highlight w:val="none"/>
        </w:rPr>
        <w:fldChar w:fldCharType="end"/>
      </w:r>
    </w:p>
    <w:p w14:paraId="65F6BB20">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_Toc472 </w:instrText>
      </w:r>
      <w:r>
        <w:rPr>
          <w:rFonts w:hint="default" w:ascii="Times New Roman" w:hAnsi="Times New Roman" w:cs="Times New Roman"/>
          <w:szCs w:val="26"/>
          <w:highlight w:val="none"/>
        </w:rPr>
        <w:fldChar w:fldCharType="separate"/>
      </w:r>
      <w:r>
        <w:rPr>
          <w:highlight w:val="none"/>
        </w:rPr>
        <w:t xml:space="preserve">Hình </w:t>
      </w:r>
      <w:r>
        <w:t xml:space="preserve">20 </w:t>
      </w:r>
      <w:r>
        <w:rPr>
          <w:rFonts w:hint="default"/>
          <w:highlight w:val="none"/>
          <w:lang w:val="en-US"/>
        </w:rPr>
        <w:t>:</w:t>
      </w:r>
      <w:r>
        <w:rPr>
          <w:highlight w:val="none"/>
          <w:lang w:val="en-US"/>
        </w:rPr>
        <w:t xml:space="preserve"> Ma trận nhầm lẫn mô hình gốc trên tập Test</w:t>
      </w:r>
      <w:r>
        <w:tab/>
      </w:r>
      <w:r>
        <w:fldChar w:fldCharType="begin"/>
      </w:r>
      <w:r>
        <w:instrText xml:space="preserve"> PAGEREF _Toc472 \h </w:instrText>
      </w:r>
      <w:r>
        <w:fldChar w:fldCharType="separate"/>
      </w:r>
      <w:r>
        <w:t>33</w:t>
      </w:r>
      <w:r>
        <w:fldChar w:fldCharType="end"/>
      </w:r>
      <w:r>
        <w:rPr>
          <w:rFonts w:hint="default" w:ascii="Times New Roman" w:hAnsi="Times New Roman" w:cs="Times New Roman"/>
          <w:szCs w:val="26"/>
          <w:highlight w:val="none"/>
        </w:rPr>
        <w:fldChar w:fldCharType="end"/>
      </w:r>
    </w:p>
    <w:p w14:paraId="20E2409A">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_Toc13844 </w:instrText>
      </w:r>
      <w:r>
        <w:rPr>
          <w:rFonts w:hint="default" w:ascii="Times New Roman" w:hAnsi="Times New Roman" w:cs="Times New Roman"/>
          <w:szCs w:val="26"/>
          <w:highlight w:val="none"/>
        </w:rPr>
        <w:fldChar w:fldCharType="separate"/>
      </w:r>
      <w:r>
        <w:rPr>
          <w:highlight w:val="none"/>
        </w:rPr>
        <w:t xml:space="preserve">Hình </w:t>
      </w:r>
      <w:r>
        <w:t xml:space="preserve">21 </w:t>
      </w:r>
      <w:r>
        <w:rPr>
          <w:rFonts w:hint="default"/>
          <w:highlight w:val="none"/>
          <w:lang w:val="en-US"/>
        </w:rPr>
        <w:t>:</w:t>
      </w:r>
      <w:r>
        <w:rPr>
          <w:highlight w:val="none"/>
          <w:lang w:val="en-US"/>
        </w:rPr>
        <w:t xml:space="preserve"> Sơ đồ khối quy trình huấn luyện mô hình gốc</w:t>
      </w:r>
      <w:r>
        <w:tab/>
      </w:r>
      <w:r>
        <w:fldChar w:fldCharType="begin"/>
      </w:r>
      <w:r>
        <w:instrText xml:space="preserve"> PAGEREF _Toc13844 \h </w:instrText>
      </w:r>
      <w:r>
        <w:fldChar w:fldCharType="separate"/>
      </w:r>
      <w:r>
        <w:t>34</w:t>
      </w:r>
      <w:r>
        <w:fldChar w:fldCharType="end"/>
      </w:r>
      <w:r>
        <w:rPr>
          <w:rFonts w:hint="default" w:ascii="Times New Roman" w:hAnsi="Times New Roman" w:cs="Times New Roman"/>
          <w:szCs w:val="26"/>
          <w:highlight w:val="none"/>
        </w:rPr>
        <w:fldChar w:fldCharType="end"/>
      </w:r>
    </w:p>
    <w:p w14:paraId="0540A6A3">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_Toc21136 </w:instrText>
      </w:r>
      <w:r>
        <w:rPr>
          <w:rFonts w:hint="default" w:ascii="Times New Roman" w:hAnsi="Times New Roman" w:cs="Times New Roman"/>
          <w:szCs w:val="26"/>
          <w:highlight w:val="none"/>
        </w:rPr>
        <w:fldChar w:fldCharType="separate"/>
      </w:r>
      <w:r>
        <w:rPr>
          <w:highlight w:val="none"/>
        </w:rPr>
        <w:t xml:space="preserve">Hình </w:t>
      </w:r>
      <w:r>
        <w:t xml:space="preserve">22 </w:t>
      </w:r>
      <w:r>
        <w:rPr>
          <w:highlight w:val="none"/>
          <w:lang w:val="en-US"/>
        </w:rPr>
        <w:t>: Đồ thị chỉ số mô hình cải tiến</w:t>
      </w:r>
      <w:r>
        <w:tab/>
      </w:r>
      <w:r>
        <w:fldChar w:fldCharType="begin"/>
      </w:r>
      <w:r>
        <w:instrText xml:space="preserve"> PAGEREF _Toc21136 \h </w:instrText>
      </w:r>
      <w:r>
        <w:fldChar w:fldCharType="separate"/>
      </w:r>
      <w:r>
        <w:t>35</w:t>
      </w:r>
      <w:r>
        <w:fldChar w:fldCharType="end"/>
      </w:r>
      <w:r>
        <w:rPr>
          <w:rFonts w:hint="default" w:ascii="Times New Roman" w:hAnsi="Times New Roman" w:cs="Times New Roman"/>
          <w:szCs w:val="26"/>
          <w:highlight w:val="none"/>
        </w:rPr>
        <w:fldChar w:fldCharType="end"/>
      </w:r>
    </w:p>
    <w:p w14:paraId="42398704">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_Toc27777 </w:instrText>
      </w:r>
      <w:r>
        <w:rPr>
          <w:rFonts w:hint="default" w:ascii="Times New Roman" w:hAnsi="Times New Roman" w:cs="Times New Roman"/>
          <w:szCs w:val="26"/>
          <w:highlight w:val="none"/>
        </w:rPr>
        <w:fldChar w:fldCharType="separate"/>
      </w:r>
      <w:r>
        <w:rPr>
          <w:highlight w:val="none"/>
        </w:rPr>
        <w:t xml:space="preserve">Hình </w:t>
      </w:r>
      <w:r>
        <w:t xml:space="preserve">23 </w:t>
      </w:r>
      <w:r>
        <w:rPr>
          <w:highlight w:val="none"/>
          <w:lang w:val="en-US"/>
        </w:rPr>
        <w:t xml:space="preserve">: </w:t>
      </w:r>
      <w:r>
        <w:rPr>
          <w:rFonts w:hint="default"/>
          <w:highlight w:val="none"/>
          <w:lang w:val="en-US"/>
        </w:rPr>
        <w:t>Chỉ số đạt được trên tập Test</w:t>
      </w:r>
      <w:r>
        <w:tab/>
      </w:r>
      <w:r>
        <w:fldChar w:fldCharType="begin"/>
      </w:r>
      <w:r>
        <w:instrText xml:space="preserve"> PAGEREF _Toc27777 \h </w:instrText>
      </w:r>
      <w:r>
        <w:fldChar w:fldCharType="separate"/>
      </w:r>
      <w:r>
        <w:t>36</w:t>
      </w:r>
      <w:r>
        <w:fldChar w:fldCharType="end"/>
      </w:r>
      <w:r>
        <w:rPr>
          <w:rFonts w:hint="default" w:ascii="Times New Roman" w:hAnsi="Times New Roman" w:cs="Times New Roman"/>
          <w:szCs w:val="26"/>
          <w:highlight w:val="none"/>
        </w:rPr>
        <w:fldChar w:fldCharType="end"/>
      </w:r>
    </w:p>
    <w:p w14:paraId="47AF41C1">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_Toc24809 </w:instrText>
      </w:r>
      <w:r>
        <w:rPr>
          <w:rFonts w:hint="default" w:ascii="Times New Roman" w:hAnsi="Times New Roman" w:cs="Times New Roman"/>
          <w:szCs w:val="26"/>
          <w:highlight w:val="none"/>
        </w:rPr>
        <w:fldChar w:fldCharType="separate"/>
      </w:r>
      <w:r>
        <w:rPr>
          <w:highlight w:val="none"/>
        </w:rPr>
        <w:t xml:space="preserve">Hình </w:t>
      </w:r>
      <w:r>
        <w:t xml:space="preserve">24 </w:t>
      </w:r>
      <w:r>
        <w:rPr>
          <w:rFonts w:hint="default"/>
          <w:highlight w:val="none"/>
          <w:lang w:val="en-US"/>
        </w:rPr>
        <w:t>:</w:t>
      </w:r>
      <w:r>
        <w:rPr>
          <w:highlight w:val="none"/>
          <w:lang w:val="en-US"/>
        </w:rPr>
        <w:t xml:space="preserve"> Ma trận nhầm lẫn cho tập Test</w:t>
      </w:r>
      <w:r>
        <w:tab/>
      </w:r>
      <w:r>
        <w:fldChar w:fldCharType="begin"/>
      </w:r>
      <w:r>
        <w:instrText xml:space="preserve"> PAGEREF _Toc24809 \h </w:instrText>
      </w:r>
      <w:r>
        <w:fldChar w:fldCharType="separate"/>
      </w:r>
      <w:r>
        <w:t>37</w:t>
      </w:r>
      <w:r>
        <w:fldChar w:fldCharType="end"/>
      </w:r>
      <w:r>
        <w:rPr>
          <w:rFonts w:hint="default" w:ascii="Times New Roman" w:hAnsi="Times New Roman" w:cs="Times New Roman"/>
          <w:szCs w:val="26"/>
          <w:highlight w:val="none"/>
        </w:rPr>
        <w:fldChar w:fldCharType="end"/>
      </w:r>
    </w:p>
    <w:p w14:paraId="17C5165F">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_Toc9106 </w:instrText>
      </w:r>
      <w:r>
        <w:rPr>
          <w:rFonts w:hint="default" w:ascii="Times New Roman" w:hAnsi="Times New Roman" w:cs="Times New Roman"/>
          <w:szCs w:val="26"/>
          <w:highlight w:val="none"/>
        </w:rPr>
        <w:fldChar w:fldCharType="separate"/>
      </w:r>
      <w:r>
        <w:rPr>
          <w:highlight w:val="none"/>
        </w:rPr>
        <w:t xml:space="preserve">Hình </w:t>
      </w:r>
      <w:r>
        <w:t xml:space="preserve">25 </w:t>
      </w:r>
      <w:r>
        <w:rPr>
          <w:rFonts w:hint="default"/>
          <w:highlight w:val="none"/>
          <w:lang w:val="en-US"/>
        </w:rPr>
        <w:t>:</w:t>
      </w:r>
      <w:r>
        <w:rPr>
          <w:highlight w:val="none"/>
          <w:lang w:val="en-US"/>
        </w:rPr>
        <w:t xml:space="preserve"> Summary model cải tiến phần A</w:t>
      </w:r>
      <w:r>
        <w:tab/>
      </w:r>
      <w:r>
        <w:fldChar w:fldCharType="begin"/>
      </w:r>
      <w:r>
        <w:instrText xml:space="preserve"> PAGEREF _Toc9106 \h </w:instrText>
      </w:r>
      <w:r>
        <w:fldChar w:fldCharType="separate"/>
      </w:r>
      <w:r>
        <w:t>38</w:t>
      </w:r>
      <w:r>
        <w:fldChar w:fldCharType="end"/>
      </w:r>
      <w:r>
        <w:rPr>
          <w:rFonts w:hint="default" w:ascii="Times New Roman" w:hAnsi="Times New Roman" w:cs="Times New Roman"/>
          <w:szCs w:val="26"/>
          <w:highlight w:val="none"/>
        </w:rPr>
        <w:fldChar w:fldCharType="end"/>
      </w:r>
    </w:p>
    <w:p w14:paraId="5552C830">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_Toc2784 </w:instrText>
      </w:r>
      <w:r>
        <w:rPr>
          <w:rFonts w:hint="default" w:ascii="Times New Roman" w:hAnsi="Times New Roman" w:cs="Times New Roman"/>
          <w:szCs w:val="26"/>
          <w:highlight w:val="none"/>
        </w:rPr>
        <w:fldChar w:fldCharType="separate"/>
      </w:r>
      <w:r>
        <w:rPr>
          <w:highlight w:val="none"/>
        </w:rPr>
        <w:t xml:space="preserve">Hình </w:t>
      </w:r>
      <w:r>
        <w:t xml:space="preserve">26 </w:t>
      </w:r>
      <w:r>
        <w:rPr>
          <w:rFonts w:hint="default"/>
          <w:highlight w:val="none"/>
          <w:lang w:val="en-US"/>
        </w:rPr>
        <w:t>:</w:t>
      </w:r>
      <w:r>
        <w:rPr>
          <w:highlight w:val="none"/>
          <w:lang w:val="en-US"/>
        </w:rPr>
        <w:t xml:space="preserve"> Summary model cải tiến phần B</w:t>
      </w:r>
      <w:r>
        <w:tab/>
      </w:r>
      <w:r>
        <w:fldChar w:fldCharType="begin"/>
      </w:r>
      <w:r>
        <w:instrText xml:space="preserve"> PAGEREF _Toc2784 \h </w:instrText>
      </w:r>
      <w:r>
        <w:fldChar w:fldCharType="separate"/>
      </w:r>
      <w:r>
        <w:t>39</w:t>
      </w:r>
      <w:r>
        <w:fldChar w:fldCharType="end"/>
      </w:r>
      <w:r>
        <w:rPr>
          <w:rFonts w:hint="default" w:ascii="Times New Roman" w:hAnsi="Times New Roman" w:cs="Times New Roman"/>
          <w:szCs w:val="26"/>
          <w:highlight w:val="none"/>
        </w:rPr>
        <w:fldChar w:fldCharType="end"/>
      </w:r>
    </w:p>
    <w:p w14:paraId="114D36D1">
      <w:pPr>
        <w:pStyle w:val="129"/>
        <w:tabs>
          <w:tab w:val="right" w:leader="dot" w:pos="9071"/>
        </w:tabs>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_Toc10052 </w:instrText>
      </w:r>
      <w:r>
        <w:rPr>
          <w:rFonts w:hint="default" w:ascii="Times New Roman" w:hAnsi="Times New Roman" w:cs="Times New Roman"/>
          <w:szCs w:val="26"/>
          <w:highlight w:val="none"/>
        </w:rPr>
        <w:fldChar w:fldCharType="separate"/>
      </w:r>
      <w:r>
        <w:rPr>
          <w:highlight w:val="none"/>
        </w:rPr>
        <w:t xml:space="preserve">Hình </w:t>
      </w:r>
      <w:r>
        <w:t xml:space="preserve">27 </w:t>
      </w:r>
      <w:r>
        <w:rPr>
          <w:rFonts w:hint="default"/>
          <w:highlight w:val="none"/>
          <w:lang w:val="en-US"/>
        </w:rPr>
        <w:t>:</w:t>
      </w:r>
      <w:r>
        <w:rPr>
          <w:highlight w:val="none"/>
          <w:lang w:val="en-US"/>
        </w:rPr>
        <w:t xml:space="preserve"> Sơ đồ khối mô hình ResNet-18 cải tiến</w:t>
      </w:r>
      <w:r>
        <w:tab/>
      </w:r>
      <w:r>
        <w:fldChar w:fldCharType="begin"/>
      </w:r>
      <w:r>
        <w:instrText xml:space="preserve"> PAGEREF _Toc10052 \h </w:instrText>
      </w:r>
      <w:r>
        <w:fldChar w:fldCharType="separate"/>
      </w:r>
      <w:r>
        <w:t>40</w:t>
      </w:r>
      <w:r>
        <w:fldChar w:fldCharType="end"/>
      </w:r>
      <w:r>
        <w:rPr>
          <w:rFonts w:hint="default" w:ascii="Times New Roman" w:hAnsi="Times New Roman" w:cs="Times New Roman"/>
          <w:szCs w:val="26"/>
          <w:highlight w:val="none"/>
        </w:rPr>
        <w:fldChar w:fldCharType="end"/>
      </w:r>
    </w:p>
    <w:p w14:paraId="61BB6B20">
      <w:pPr>
        <w:spacing w:before="120" w:after="120" w:line="360" w:lineRule="auto"/>
        <w:jc w:val="both"/>
        <w:rPr>
          <w:rFonts w:hint="default" w:ascii="Times New Roman" w:hAnsi="Times New Roman" w:cs="Times New Roman"/>
          <w:sz w:val="26"/>
          <w:szCs w:val="26"/>
          <w:highlight w:val="none"/>
        </w:rPr>
      </w:pPr>
      <w:r>
        <w:rPr>
          <w:rFonts w:hint="default" w:ascii="Times New Roman" w:hAnsi="Times New Roman" w:cs="Times New Roman"/>
          <w:szCs w:val="26"/>
          <w:highlight w:val="none"/>
        </w:rPr>
        <w:fldChar w:fldCharType="end"/>
      </w:r>
    </w:p>
    <w:p w14:paraId="24A8D251">
      <w:pPr>
        <w:spacing w:before="120" w:after="120" w:line="360" w:lineRule="auto"/>
        <w:jc w:val="center"/>
        <w:outlineLvl w:val="0"/>
        <w:rPr>
          <w:rFonts w:ascii="Times New Roman" w:hAnsi="Times New Roman" w:cs="Times New Roman"/>
          <w:b/>
          <w:bCs/>
          <w:sz w:val="26"/>
          <w:szCs w:val="26"/>
          <w:highlight w:val="none"/>
        </w:rPr>
      </w:pPr>
      <w:r>
        <w:rPr>
          <w:rFonts w:ascii="Times New Roman" w:hAnsi="Times New Roman" w:cs="Times New Roman"/>
          <w:b/>
          <w:bCs/>
          <w:sz w:val="26"/>
          <w:szCs w:val="26"/>
          <w:highlight w:val="none"/>
        </w:rPr>
        <w:br w:type="page"/>
      </w:r>
      <w:bookmarkStart w:id="3" w:name="_Toc22696"/>
      <w:bookmarkStart w:id="4" w:name="_Toc9475"/>
      <w:bookmarkStart w:id="5" w:name="_Toc12248"/>
      <w:r>
        <w:rPr>
          <w:rFonts w:ascii="Times New Roman" w:hAnsi="Times New Roman" w:cs="Times New Roman"/>
          <w:b/>
          <w:bCs/>
          <w:sz w:val="26"/>
          <w:szCs w:val="26"/>
          <w:highlight w:val="none"/>
        </w:rPr>
        <w:t>DANH MỤC BẢNG BIỂU</w:t>
      </w:r>
      <w:bookmarkEnd w:id="3"/>
      <w:bookmarkEnd w:id="4"/>
      <w:bookmarkEnd w:id="5"/>
    </w:p>
    <w:p w14:paraId="3838F241">
      <w:pPr>
        <w:pStyle w:val="129"/>
        <w:tabs>
          <w:tab w:val="right" w:leader="dot" w:pos="9071"/>
        </w:tabs>
        <w:rPr>
          <w:highlight w:val="none"/>
        </w:rPr>
      </w:pPr>
      <w:r>
        <w:rPr>
          <w:rFonts w:hint="default" w:ascii="Times New Roman" w:hAnsi="Times New Roman" w:cs="Times New Roman"/>
          <w:sz w:val="26"/>
          <w:szCs w:val="26"/>
          <w:highlight w:val="none"/>
        </w:rPr>
        <w:fldChar w:fldCharType="begin"/>
      </w:r>
      <w:r>
        <w:rPr>
          <w:rFonts w:hint="default" w:ascii="Times New Roman" w:hAnsi="Times New Roman" w:cs="Times New Roman"/>
          <w:sz w:val="26"/>
          <w:szCs w:val="26"/>
          <w:highlight w:val="none"/>
        </w:rPr>
        <w:instrText xml:space="preserve">TOC \h \c "Bảng"</w:instrText>
      </w:r>
      <w:r>
        <w:rPr>
          <w:rFonts w:hint="default" w:ascii="Times New Roman" w:hAnsi="Times New Roman" w:cs="Times New Roman"/>
          <w:sz w:val="26"/>
          <w:szCs w:val="26"/>
          <w:highlight w:val="none"/>
        </w:rPr>
        <w:fldChar w:fldCharType="separate"/>
      </w: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_Toc29706 </w:instrText>
      </w:r>
      <w:r>
        <w:rPr>
          <w:rFonts w:hint="default" w:ascii="Times New Roman" w:hAnsi="Times New Roman" w:cs="Times New Roman"/>
          <w:szCs w:val="26"/>
          <w:highlight w:val="none"/>
        </w:rPr>
        <w:fldChar w:fldCharType="separate"/>
      </w:r>
      <w:r>
        <w:rPr>
          <w:highlight w:val="none"/>
        </w:rPr>
        <w:t xml:space="preserve">Bảng 1 </w:t>
      </w:r>
      <w:r>
        <w:rPr>
          <w:highlight w:val="none"/>
          <w:lang w:val="en-US"/>
        </w:rPr>
        <w:t>: Bảng so sánh chỉ số giữa 2 mô hình</w:t>
      </w:r>
      <w:r>
        <w:rPr>
          <w:rFonts w:hint="default"/>
          <w:highlight w:val="none"/>
          <w:lang w:val="en-US"/>
        </w:rPr>
        <w:t xml:space="preserve"> trên tập Val (các giá trị là ~)</w:t>
      </w:r>
      <w:r>
        <w:rPr>
          <w:highlight w:val="none"/>
        </w:rPr>
        <w:tab/>
      </w:r>
      <w:r>
        <w:rPr>
          <w:highlight w:val="none"/>
        </w:rPr>
        <w:fldChar w:fldCharType="begin"/>
      </w:r>
      <w:r>
        <w:rPr>
          <w:highlight w:val="none"/>
        </w:rPr>
        <w:instrText xml:space="preserve"> PAGEREF _Toc29706 \h </w:instrText>
      </w:r>
      <w:r>
        <w:rPr>
          <w:highlight w:val="none"/>
        </w:rPr>
        <w:fldChar w:fldCharType="separate"/>
      </w:r>
      <w:r>
        <w:rPr>
          <w:highlight w:val="none"/>
        </w:rPr>
        <w:t>42</w:t>
      </w:r>
      <w:r>
        <w:rPr>
          <w:highlight w:val="none"/>
        </w:rPr>
        <w:fldChar w:fldCharType="end"/>
      </w:r>
      <w:r>
        <w:rPr>
          <w:rFonts w:hint="default" w:ascii="Times New Roman" w:hAnsi="Times New Roman" w:cs="Times New Roman"/>
          <w:szCs w:val="26"/>
          <w:highlight w:val="none"/>
        </w:rPr>
        <w:fldChar w:fldCharType="end"/>
      </w:r>
    </w:p>
    <w:p w14:paraId="46F739DA">
      <w:pPr>
        <w:pStyle w:val="129"/>
        <w:tabs>
          <w:tab w:val="right" w:leader="dot" w:pos="9071"/>
        </w:tabs>
        <w:rPr>
          <w:highlight w:val="none"/>
        </w:rPr>
      </w:pPr>
      <w:r>
        <w:rPr>
          <w:rFonts w:hint="default" w:ascii="Times New Roman" w:hAnsi="Times New Roman" w:cs="Times New Roman"/>
          <w:szCs w:val="26"/>
          <w:highlight w:val="none"/>
        </w:rPr>
        <w:fldChar w:fldCharType="begin"/>
      </w:r>
      <w:r>
        <w:rPr>
          <w:rFonts w:hint="default" w:ascii="Times New Roman" w:hAnsi="Times New Roman" w:cs="Times New Roman"/>
          <w:szCs w:val="26"/>
          <w:highlight w:val="none"/>
        </w:rPr>
        <w:instrText xml:space="preserve"> HYPERLINK \l _Toc22373 </w:instrText>
      </w:r>
      <w:r>
        <w:rPr>
          <w:rFonts w:hint="default" w:ascii="Times New Roman" w:hAnsi="Times New Roman" w:cs="Times New Roman"/>
          <w:szCs w:val="26"/>
          <w:highlight w:val="none"/>
        </w:rPr>
        <w:fldChar w:fldCharType="separate"/>
      </w:r>
      <w:r>
        <w:rPr>
          <w:highlight w:val="none"/>
        </w:rPr>
        <w:t xml:space="preserve">Bảng 2 </w:t>
      </w:r>
      <w:r>
        <w:rPr>
          <w:highlight w:val="none"/>
          <w:lang w:val="en-US"/>
        </w:rPr>
        <w:t>: Bảng thông số hiệu suất của 2 mô hình</w:t>
      </w:r>
      <w:r>
        <w:rPr>
          <w:highlight w:val="none"/>
        </w:rPr>
        <w:tab/>
      </w:r>
      <w:r>
        <w:rPr>
          <w:highlight w:val="none"/>
        </w:rPr>
        <w:fldChar w:fldCharType="begin"/>
      </w:r>
      <w:r>
        <w:rPr>
          <w:highlight w:val="none"/>
        </w:rPr>
        <w:instrText xml:space="preserve"> PAGEREF _Toc22373 \h </w:instrText>
      </w:r>
      <w:r>
        <w:rPr>
          <w:highlight w:val="none"/>
        </w:rPr>
        <w:fldChar w:fldCharType="separate"/>
      </w:r>
      <w:r>
        <w:rPr>
          <w:highlight w:val="none"/>
        </w:rPr>
        <w:t>42</w:t>
      </w:r>
      <w:r>
        <w:rPr>
          <w:highlight w:val="none"/>
        </w:rPr>
        <w:fldChar w:fldCharType="end"/>
      </w:r>
      <w:r>
        <w:rPr>
          <w:rFonts w:hint="default" w:ascii="Times New Roman" w:hAnsi="Times New Roman" w:cs="Times New Roman"/>
          <w:szCs w:val="26"/>
          <w:highlight w:val="none"/>
        </w:rPr>
        <w:fldChar w:fldCharType="end"/>
      </w:r>
    </w:p>
    <w:p w14:paraId="38DF5FB2">
      <w:pPr>
        <w:spacing w:before="120" w:after="120" w:line="360" w:lineRule="auto"/>
        <w:rPr>
          <w:rFonts w:hint="default" w:ascii="Times New Roman" w:hAnsi="Times New Roman" w:cs="Times New Roman"/>
          <w:sz w:val="26"/>
          <w:szCs w:val="26"/>
          <w:highlight w:val="none"/>
        </w:rPr>
      </w:pPr>
      <w:r>
        <w:rPr>
          <w:rFonts w:hint="default" w:ascii="Times New Roman" w:hAnsi="Times New Roman" w:cs="Times New Roman"/>
          <w:szCs w:val="26"/>
          <w:highlight w:val="none"/>
        </w:rPr>
        <w:fldChar w:fldCharType="end"/>
      </w:r>
    </w:p>
    <w:p w14:paraId="6093E5A0">
      <w:pPr>
        <w:spacing w:before="120" w:after="120" w:line="360" w:lineRule="auto"/>
        <w:rPr>
          <w:rFonts w:ascii="Times New Roman" w:hAnsi="Times New Roman" w:cs="Times New Roman"/>
          <w:b/>
          <w:bCs/>
          <w:sz w:val="26"/>
          <w:szCs w:val="26"/>
          <w:highlight w:val="none"/>
        </w:rPr>
      </w:pPr>
      <w:r>
        <w:rPr>
          <w:rFonts w:ascii="Times New Roman" w:hAnsi="Times New Roman" w:cs="Times New Roman"/>
          <w:b/>
          <w:bCs/>
          <w:sz w:val="26"/>
          <w:szCs w:val="26"/>
          <w:highlight w:val="none"/>
        </w:rPr>
        <w:br w:type="page"/>
      </w:r>
    </w:p>
    <w:p w14:paraId="3A521E34">
      <w:pPr>
        <w:pStyle w:val="23"/>
        <w:spacing w:before="120" w:after="120" w:line="360" w:lineRule="auto"/>
        <w:jc w:val="center"/>
        <w:outlineLvl w:val="0"/>
        <w:rPr>
          <w:rFonts w:ascii="Times New Roman" w:hAnsi="Times New Roman" w:cs="Times New Roman"/>
          <w:b/>
          <w:bCs/>
          <w:sz w:val="26"/>
          <w:szCs w:val="26"/>
          <w:highlight w:val="none"/>
        </w:rPr>
      </w:pPr>
      <w:bookmarkStart w:id="6" w:name="_Toc11677"/>
      <w:bookmarkStart w:id="7" w:name="_Toc27515"/>
      <w:bookmarkStart w:id="8" w:name="_Toc1980"/>
      <w:r>
        <w:rPr>
          <w:rFonts w:ascii="Times New Roman" w:hAnsi="Times New Roman" w:cs="Times New Roman"/>
          <w:b/>
          <w:bCs/>
          <w:sz w:val="26"/>
          <w:szCs w:val="26"/>
          <w:highlight w:val="none"/>
        </w:rPr>
        <w:t>TÓM TẮT ĐỒ ÁN C</w:t>
      </w:r>
      <w:r>
        <w:rPr>
          <w:rFonts w:hint="default" w:ascii="Times New Roman" w:hAnsi="Times New Roman" w:cs="Times New Roman"/>
          <w:b/>
          <w:bCs/>
          <w:sz w:val="26"/>
          <w:szCs w:val="26"/>
          <w:highlight w:val="none"/>
          <w:lang w:val="en-US"/>
        </w:rPr>
        <w:t>HUYÊN</w:t>
      </w:r>
      <w:r>
        <w:rPr>
          <w:rFonts w:ascii="Times New Roman" w:hAnsi="Times New Roman" w:cs="Times New Roman"/>
          <w:b/>
          <w:bCs/>
          <w:sz w:val="26"/>
          <w:szCs w:val="26"/>
          <w:highlight w:val="none"/>
        </w:rPr>
        <w:t xml:space="preserve"> NGÀNH</w:t>
      </w:r>
      <w:bookmarkEnd w:id="6"/>
      <w:bookmarkEnd w:id="7"/>
      <w:bookmarkEnd w:id="8"/>
    </w:p>
    <w:p w14:paraId="2D7B6C52">
      <w:pPr>
        <w:spacing w:before="120" w:after="120" w:line="360" w:lineRule="auto"/>
        <w:jc w:val="both"/>
        <w:outlineLvl w:val="9"/>
        <w:rPr>
          <w:rFonts w:ascii="Times New Roman" w:hAnsi="Times New Roman" w:cs="Times New Roman"/>
          <w:b/>
          <w:bCs/>
          <w:sz w:val="26"/>
          <w:szCs w:val="26"/>
          <w:highlight w:val="none"/>
        </w:rPr>
      </w:pPr>
      <w:bookmarkStart w:id="9" w:name="_Toc30526"/>
      <w:r>
        <w:rPr>
          <w:rFonts w:ascii="Times New Roman" w:hAnsi="Times New Roman" w:cs="Times New Roman"/>
          <w:b/>
          <w:bCs/>
          <w:sz w:val="26"/>
          <w:szCs w:val="26"/>
          <w:highlight w:val="none"/>
        </w:rPr>
        <w:t>Vấn đề nghiên cứu:</w:t>
      </w:r>
      <w:bookmarkEnd w:id="9"/>
    </w:p>
    <w:p w14:paraId="54C1B69C">
      <w:pPr>
        <w:numPr>
          <w:ilvl w:val="0"/>
          <w:numId w:val="11"/>
        </w:numPr>
        <w:tabs>
          <w:tab w:val="left" w:pos="420"/>
          <w:tab w:val="clear" w:pos="840"/>
        </w:tabs>
        <w:spacing w:before="120" w:after="120" w:line="360" w:lineRule="auto"/>
        <w:jc w:val="both"/>
        <w:outlineLvl w:val="9"/>
        <w:rPr>
          <w:rFonts w:ascii="Times New Roman" w:hAnsi="Times New Roman" w:cs="Times New Roman"/>
          <w:b/>
          <w:bCs/>
          <w:sz w:val="26"/>
          <w:szCs w:val="26"/>
          <w:highlight w:val="none"/>
        </w:rPr>
      </w:pPr>
      <w:r>
        <w:rPr>
          <w:rFonts w:ascii="Times New Roman" w:hAnsi="Times New Roman" w:cs="Times New Roman"/>
          <w:sz w:val="26"/>
          <w:szCs w:val="26"/>
          <w:highlight w:val="none"/>
        </w:rPr>
        <w:t>Cấu trúc cơ bản của m</w:t>
      </w:r>
      <w:r>
        <w:rPr>
          <w:rFonts w:hint="default" w:ascii="Times New Roman" w:hAnsi="Times New Roman" w:cs="Times New Roman"/>
          <w:sz w:val="26"/>
          <w:szCs w:val="26"/>
          <w:highlight w:val="none"/>
          <w:lang w:val="en-US"/>
        </w:rPr>
        <w:t>ô hình ResNet-18 nhận biết ảnh y khoa</w:t>
      </w:r>
      <w:r>
        <w:rPr>
          <w:rFonts w:ascii="Times New Roman" w:hAnsi="Times New Roman" w:cs="Times New Roman"/>
          <w:sz w:val="26"/>
          <w:szCs w:val="26"/>
          <w:highlight w:val="none"/>
        </w:rPr>
        <w:t>.</w:t>
      </w:r>
    </w:p>
    <w:p w14:paraId="48B7B2EB">
      <w:pPr>
        <w:keepNext w:val="0"/>
        <w:keepLines w:val="0"/>
        <w:pageBreakBefore w:val="0"/>
        <w:widowControl/>
        <w:numPr>
          <w:ilvl w:val="0"/>
          <w:numId w:val="11"/>
        </w:numPr>
        <w:tabs>
          <w:tab w:val="left" w:pos="420"/>
          <w:tab w:val="clear" w:pos="840"/>
        </w:tabs>
        <w:kinsoku/>
        <w:wordWrap/>
        <w:overflowPunct/>
        <w:topLinePunct w:val="0"/>
        <w:autoSpaceDE/>
        <w:autoSpaceDN/>
        <w:bidi w:val="0"/>
        <w:adjustRightInd/>
        <w:snapToGrid/>
        <w:spacing w:before="120" w:after="120" w:line="360" w:lineRule="auto"/>
        <w:ind w:left="839" w:hanging="420"/>
        <w:jc w:val="both"/>
        <w:textAlignment w:val="auto"/>
        <w:outlineLvl w:val="9"/>
        <w:rPr>
          <w:rFonts w:ascii="Times New Roman" w:hAnsi="Times New Roman" w:cs="Times New Roman"/>
          <w:b/>
          <w:bCs/>
          <w:sz w:val="26"/>
          <w:szCs w:val="26"/>
          <w:highlight w:val="none"/>
        </w:rPr>
      </w:pPr>
      <w:r>
        <w:rPr>
          <w:rFonts w:hint="default" w:ascii="Times New Roman" w:hAnsi="Times New Roman" w:cs="Times New Roman"/>
          <w:sz w:val="26"/>
          <w:szCs w:val="26"/>
          <w:highlight w:val="none"/>
          <w:lang w:val="en-US"/>
        </w:rPr>
        <w:t>Môi trường cài đặt Kaggle, xử lý dữ liệu và huấn luyện mô hình</w:t>
      </w:r>
      <w:r>
        <w:rPr>
          <w:rFonts w:ascii="Times New Roman" w:hAnsi="Times New Roman" w:cs="Times New Roman"/>
          <w:sz w:val="26"/>
          <w:szCs w:val="26"/>
          <w:highlight w:val="none"/>
        </w:rPr>
        <w:t>.</w:t>
      </w:r>
    </w:p>
    <w:p w14:paraId="4407FD1B">
      <w:pPr>
        <w:numPr>
          <w:ilvl w:val="0"/>
          <w:numId w:val="11"/>
        </w:numPr>
        <w:tabs>
          <w:tab w:val="left" w:pos="420"/>
          <w:tab w:val="clear" w:pos="840"/>
        </w:tabs>
        <w:spacing w:before="120" w:after="120" w:line="360" w:lineRule="auto"/>
        <w:jc w:val="both"/>
        <w:outlineLvl w:val="9"/>
        <w:rPr>
          <w:rFonts w:ascii="Times New Roman" w:hAnsi="Times New Roman" w:cs="Times New Roman"/>
          <w:b/>
          <w:bCs/>
          <w:sz w:val="26"/>
          <w:szCs w:val="26"/>
          <w:highlight w:val="none"/>
        </w:rPr>
      </w:pPr>
      <w:r>
        <w:rPr>
          <w:rFonts w:ascii="Times New Roman" w:hAnsi="Times New Roman" w:cs="Times New Roman"/>
          <w:sz w:val="26"/>
          <w:szCs w:val="26"/>
          <w:highlight w:val="none"/>
        </w:rPr>
        <w:t xml:space="preserve">Khó khăn trong việc </w:t>
      </w:r>
      <w:r>
        <w:rPr>
          <w:rFonts w:ascii="Times New Roman" w:hAnsi="Times New Roman" w:cs="Times New Roman"/>
          <w:sz w:val="26"/>
          <w:szCs w:val="26"/>
          <w:highlight w:val="none"/>
          <w:lang w:val="en-US"/>
        </w:rPr>
        <w:t>đ</w:t>
      </w:r>
      <w:r>
        <w:rPr>
          <w:rFonts w:hint="default" w:ascii="Times New Roman" w:hAnsi="Times New Roman" w:cs="Times New Roman"/>
          <w:sz w:val="26"/>
          <w:szCs w:val="26"/>
          <w:highlight w:val="none"/>
          <w:lang w:val="en-US"/>
        </w:rPr>
        <w:t>iều chỉnh thông số và cải tiến cho mô hình</w:t>
      </w:r>
      <w:r>
        <w:rPr>
          <w:rFonts w:ascii="Times New Roman" w:hAnsi="Times New Roman" w:cs="Times New Roman"/>
          <w:sz w:val="26"/>
          <w:szCs w:val="26"/>
          <w:highlight w:val="none"/>
        </w:rPr>
        <w:t>.</w:t>
      </w:r>
    </w:p>
    <w:p w14:paraId="0FCB73C6">
      <w:pPr>
        <w:spacing w:before="120" w:after="120" w:line="360" w:lineRule="auto"/>
        <w:jc w:val="both"/>
        <w:outlineLvl w:val="9"/>
        <w:rPr>
          <w:rFonts w:ascii="Times New Roman" w:hAnsi="Times New Roman" w:eastAsia="Times New Roman" w:cs="Times New Roman"/>
          <w:b/>
          <w:bCs/>
          <w:sz w:val="26"/>
          <w:szCs w:val="26"/>
          <w:highlight w:val="none"/>
        </w:rPr>
      </w:pPr>
      <w:bookmarkStart w:id="10" w:name="_Toc32321"/>
      <w:r>
        <w:rPr>
          <w:rFonts w:ascii="Times New Roman" w:hAnsi="Times New Roman" w:eastAsia="Times New Roman" w:cs="Times New Roman"/>
          <w:b/>
          <w:bCs/>
          <w:sz w:val="26"/>
          <w:szCs w:val="26"/>
          <w:highlight w:val="none"/>
        </w:rPr>
        <w:t>Hướng tiếp cận:</w:t>
      </w:r>
      <w:bookmarkEnd w:id="10"/>
    </w:p>
    <w:p w14:paraId="21BA5953">
      <w:pPr>
        <w:pStyle w:val="250"/>
        <w:numPr>
          <w:ilvl w:val="0"/>
          <w:numId w:val="11"/>
        </w:numPr>
        <w:spacing w:before="120" w:after="120" w:line="360" w:lineRule="auto"/>
        <w:jc w:val="both"/>
        <w:outlineLvl w:val="9"/>
        <w:rPr>
          <w:rFonts w:ascii="Times New Roman" w:hAnsi="Times New Roman" w:eastAsia="Times New Roman" w:cs="Times New Roman"/>
          <w:sz w:val="26"/>
          <w:szCs w:val="26"/>
          <w:highlight w:val="none"/>
        </w:rPr>
      </w:pPr>
      <w:r>
        <w:rPr>
          <w:rFonts w:ascii="Times New Roman" w:hAnsi="Times New Roman" w:eastAsia="Times New Roman" w:cs="Times New Roman"/>
          <w:sz w:val="26"/>
          <w:szCs w:val="26"/>
          <w:highlight w:val="none"/>
        </w:rPr>
        <w:t xml:space="preserve">Sử dụng </w:t>
      </w:r>
      <w:r>
        <w:rPr>
          <w:rFonts w:hint="default" w:ascii="Times New Roman" w:hAnsi="Times New Roman" w:eastAsia="Times New Roman" w:cs="Times New Roman"/>
          <w:sz w:val="26"/>
          <w:szCs w:val="26"/>
          <w:highlight w:val="none"/>
          <w:lang w:val="en-US"/>
        </w:rPr>
        <w:t>PyTorch trên môi trường Kaggle để cài đặt và huấn luyện mô hình ResNet-18 bằng dataset ảnh y khoa về X-quang phổi</w:t>
      </w:r>
      <w:r>
        <w:rPr>
          <w:rFonts w:ascii="Times New Roman" w:hAnsi="Times New Roman" w:eastAsia="Times New Roman" w:cs="Times New Roman"/>
          <w:sz w:val="26"/>
          <w:szCs w:val="26"/>
          <w:highlight w:val="none"/>
        </w:rPr>
        <w:t>.</w:t>
      </w:r>
    </w:p>
    <w:p w14:paraId="6FDB29F6">
      <w:pPr>
        <w:spacing w:before="120" w:after="120" w:line="360" w:lineRule="auto"/>
        <w:jc w:val="both"/>
        <w:outlineLvl w:val="9"/>
        <w:rPr>
          <w:rFonts w:ascii="Times New Roman" w:hAnsi="Times New Roman" w:eastAsia="Times New Roman" w:cs="Times New Roman"/>
          <w:b/>
          <w:bCs/>
          <w:sz w:val="26"/>
          <w:szCs w:val="26"/>
          <w:highlight w:val="none"/>
        </w:rPr>
      </w:pPr>
      <w:bookmarkStart w:id="11" w:name="_Toc21236"/>
      <w:r>
        <w:rPr>
          <w:rFonts w:ascii="Times New Roman" w:hAnsi="Times New Roman" w:eastAsia="Times New Roman" w:cs="Times New Roman"/>
          <w:b/>
          <w:bCs/>
          <w:sz w:val="26"/>
          <w:szCs w:val="26"/>
          <w:highlight w:val="none"/>
        </w:rPr>
        <w:t>Cách giải quyết vấn đề:</w:t>
      </w:r>
      <w:bookmarkEnd w:id="11"/>
    </w:p>
    <w:p w14:paraId="07385712">
      <w:pPr>
        <w:numPr>
          <w:ilvl w:val="0"/>
          <w:numId w:val="11"/>
        </w:numPr>
        <w:spacing w:before="120" w:after="120" w:line="360" w:lineRule="auto"/>
        <w:jc w:val="both"/>
        <w:outlineLvl w:val="9"/>
        <w:rPr>
          <w:rFonts w:ascii="Times New Roman" w:hAnsi="Times New Roman" w:eastAsia="Times New Roman" w:cs="Times New Roman"/>
          <w:b/>
          <w:bCs/>
          <w:sz w:val="26"/>
          <w:szCs w:val="26"/>
          <w:highlight w:val="none"/>
        </w:rPr>
      </w:pPr>
      <w:r>
        <w:rPr>
          <w:rFonts w:hint="default" w:ascii="Times New Roman" w:hAnsi="Times New Roman" w:eastAsia="Times New Roman" w:cs="Times New Roman"/>
          <w:sz w:val="26"/>
          <w:szCs w:val="26"/>
          <w:highlight w:val="none"/>
          <w:lang w:val="en-US"/>
        </w:rPr>
        <w:t>Tìm hiểu lý thuyết và phân tích dữ liệu ảnh thực tế từ Kaggle</w:t>
      </w:r>
      <w:r>
        <w:rPr>
          <w:rFonts w:ascii="Times New Roman" w:hAnsi="Times New Roman" w:eastAsia="Times New Roman" w:cs="Times New Roman"/>
          <w:sz w:val="26"/>
          <w:szCs w:val="26"/>
          <w:highlight w:val="none"/>
        </w:rPr>
        <w:t>.</w:t>
      </w:r>
    </w:p>
    <w:p w14:paraId="087F5D2C">
      <w:pPr>
        <w:numPr>
          <w:ilvl w:val="0"/>
          <w:numId w:val="11"/>
        </w:numPr>
        <w:spacing w:before="120" w:after="120" w:line="360" w:lineRule="auto"/>
        <w:jc w:val="both"/>
        <w:outlineLvl w:val="9"/>
        <w:rPr>
          <w:rFonts w:ascii="Times New Roman" w:hAnsi="Times New Roman" w:eastAsia="Times New Roman" w:cs="Times New Roman"/>
          <w:b/>
          <w:bCs/>
          <w:sz w:val="26"/>
          <w:szCs w:val="26"/>
          <w:highlight w:val="none"/>
        </w:rPr>
      </w:pPr>
      <w:r>
        <w:rPr>
          <w:rFonts w:hint="default" w:ascii="Times New Roman" w:hAnsi="Times New Roman" w:eastAsia="Times New Roman" w:cs="Times New Roman"/>
          <w:b w:val="0"/>
          <w:bCs w:val="0"/>
          <w:sz w:val="26"/>
          <w:szCs w:val="26"/>
          <w:highlight w:val="none"/>
          <w:lang w:val="en-US"/>
        </w:rPr>
        <w:t>Hiệu chỉnh thông số và huấn luyện nhiều lần để cho ra hiệu suất tối ưu.</w:t>
      </w:r>
    </w:p>
    <w:p w14:paraId="44BAEDEA">
      <w:pPr>
        <w:numPr>
          <w:ilvl w:val="0"/>
          <w:numId w:val="11"/>
        </w:numPr>
        <w:spacing w:before="120" w:after="120" w:line="360" w:lineRule="auto"/>
        <w:jc w:val="both"/>
        <w:outlineLvl w:val="9"/>
        <w:rPr>
          <w:rFonts w:ascii="Times New Roman" w:hAnsi="Times New Roman" w:eastAsia="Times New Roman" w:cs="Times New Roman"/>
          <w:b/>
          <w:bCs/>
          <w:sz w:val="26"/>
          <w:szCs w:val="26"/>
          <w:highlight w:val="none"/>
        </w:rPr>
      </w:pPr>
      <w:r>
        <w:rPr>
          <w:rFonts w:hint="default" w:ascii="Times New Roman" w:hAnsi="Times New Roman" w:eastAsia="Times New Roman" w:cs="Times New Roman"/>
          <w:b w:val="0"/>
          <w:bCs w:val="0"/>
          <w:sz w:val="26"/>
          <w:szCs w:val="26"/>
          <w:highlight w:val="none"/>
          <w:lang w:val="en-US"/>
        </w:rPr>
        <w:t>Tìm hiểu và áp dụng cải tiến mô hình bằng Attention Block.</w:t>
      </w:r>
    </w:p>
    <w:p w14:paraId="2D6E7473">
      <w:pPr>
        <w:spacing w:before="120" w:after="120" w:line="360" w:lineRule="auto"/>
        <w:jc w:val="both"/>
        <w:outlineLvl w:val="9"/>
        <w:rPr>
          <w:rFonts w:ascii="Times New Roman" w:hAnsi="Times New Roman" w:eastAsia="Times New Roman" w:cs="Times New Roman"/>
          <w:b/>
          <w:bCs/>
          <w:sz w:val="26"/>
          <w:szCs w:val="26"/>
          <w:highlight w:val="none"/>
        </w:rPr>
      </w:pPr>
      <w:bookmarkStart w:id="12" w:name="_Toc5974"/>
      <w:r>
        <w:rPr>
          <w:rFonts w:ascii="Times New Roman" w:hAnsi="Times New Roman" w:eastAsia="Times New Roman" w:cs="Times New Roman"/>
          <w:b/>
          <w:bCs/>
          <w:sz w:val="26"/>
          <w:szCs w:val="26"/>
          <w:highlight w:val="none"/>
        </w:rPr>
        <w:t>Một số kết quả đạt được:</w:t>
      </w:r>
      <w:bookmarkEnd w:id="12"/>
    </w:p>
    <w:p w14:paraId="562EA37B">
      <w:pPr>
        <w:pStyle w:val="250"/>
        <w:numPr>
          <w:ilvl w:val="0"/>
          <w:numId w:val="11"/>
        </w:numPr>
        <w:spacing w:before="120" w:after="120" w:line="360" w:lineRule="auto"/>
        <w:jc w:val="both"/>
        <w:outlineLvl w:val="9"/>
        <w:rPr>
          <w:rFonts w:ascii="Times New Roman" w:hAnsi="Times New Roman" w:eastAsia="Times New Roman" w:cs="Times New Roman"/>
          <w:sz w:val="26"/>
          <w:szCs w:val="26"/>
          <w:highlight w:val="none"/>
        </w:rPr>
      </w:pPr>
      <w:r>
        <w:rPr>
          <w:rFonts w:hint="default" w:ascii="Times New Roman" w:hAnsi="Times New Roman" w:eastAsia="Times New Roman" w:cs="Times New Roman"/>
          <w:sz w:val="26"/>
          <w:szCs w:val="26"/>
          <w:highlight w:val="none"/>
          <w:lang w:val="en-US"/>
        </w:rPr>
        <w:t>Huấn luyện được mô hình cơ bản và mô hình phiên bản cải tiến để so sánh hiệu suất nhận biết ảnh y khoa X-quang ngực phát hiện viêm phổi</w:t>
      </w:r>
      <w:r>
        <w:rPr>
          <w:rFonts w:ascii="Times New Roman" w:hAnsi="Times New Roman" w:eastAsia="Times New Roman" w:cs="Times New Roman"/>
          <w:sz w:val="26"/>
          <w:szCs w:val="26"/>
          <w:highlight w:val="none"/>
        </w:rPr>
        <w:t>.</w:t>
      </w:r>
    </w:p>
    <w:p w14:paraId="1C63747D">
      <w:pPr>
        <w:pStyle w:val="250"/>
        <w:numPr>
          <w:ilvl w:val="0"/>
          <w:numId w:val="11"/>
        </w:numPr>
        <w:spacing w:before="120" w:after="120" w:line="360" w:lineRule="auto"/>
        <w:jc w:val="both"/>
        <w:outlineLvl w:val="9"/>
        <w:rPr>
          <w:rFonts w:ascii="Times New Roman" w:hAnsi="Times New Roman" w:eastAsia="Times New Roman" w:cs="Times New Roman"/>
          <w:sz w:val="26"/>
          <w:szCs w:val="26"/>
          <w:highlight w:val="none"/>
        </w:rPr>
      </w:pPr>
      <w:r>
        <w:rPr>
          <w:rFonts w:ascii="Times New Roman" w:hAnsi="Times New Roman" w:eastAsia="Times New Roman" w:cs="Times New Roman"/>
          <w:sz w:val="26"/>
          <w:szCs w:val="26"/>
          <w:highlight w:val="none"/>
        </w:rPr>
        <w:t>Hiểu rõ hơn về đề tài nghiên cứu.</w:t>
      </w:r>
    </w:p>
    <w:p w14:paraId="521C22D4">
      <w:pPr>
        <w:spacing w:before="120" w:after="120" w:line="360" w:lineRule="auto"/>
        <w:jc w:val="both"/>
        <w:outlineLvl w:val="9"/>
        <w:rPr>
          <w:rFonts w:ascii="Times New Roman" w:hAnsi="Times New Roman" w:cs="Times New Roman"/>
          <w:b/>
          <w:bCs/>
          <w:sz w:val="26"/>
          <w:szCs w:val="26"/>
          <w:highlight w:val="none"/>
        </w:rPr>
      </w:pPr>
    </w:p>
    <w:p w14:paraId="1D65D23F">
      <w:pPr>
        <w:spacing w:before="120" w:after="120" w:line="360" w:lineRule="auto"/>
        <w:jc w:val="both"/>
        <w:outlineLvl w:val="9"/>
        <w:rPr>
          <w:rFonts w:ascii="Times New Roman" w:hAnsi="Times New Roman" w:cs="Times New Roman"/>
          <w:b/>
          <w:bCs/>
          <w:sz w:val="26"/>
          <w:szCs w:val="26"/>
          <w:highlight w:val="none"/>
        </w:rPr>
      </w:pPr>
    </w:p>
    <w:p w14:paraId="0505EAF0">
      <w:pPr>
        <w:spacing w:before="120" w:after="120" w:line="360" w:lineRule="auto"/>
        <w:jc w:val="center"/>
        <w:outlineLvl w:val="0"/>
        <w:rPr>
          <w:rFonts w:ascii="Times New Roman" w:hAnsi="Times New Roman" w:cs="Times New Roman"/>
          <w:b/>
          <w:bCs/>
          <w:sz w:val="26"/>
          <w:szCs w:val="26"/>
          <w:highlight w:val="none"/>
        </w:rPr>
      </w:pPr>
      <w:r>
        <w:rPr>
          <w:rFonts w:ascii="Times New Roman" w:hAnsi="Times New Roman" w:cs="Times New Roman"/>
          <w:b/>
          <w:bCs/>
          <w:sz w:val="26"/>
          <w:szCs w:val="26"/>
          <w:highlight w:val="none"/>
        </w:rPr>
        <w:br w:type="page"/>
      </w:r>
      <w:bookmarkStart w:id="13" w:name="_Toc31513"/>
      <w:bookmarkStart w:id="14" w:name="_Toc17325"/>
      <w:bookmarkStart w:id="15" w:name="_Toc4764"/>
      <w:r>
        <w:rPr>
          <w:rFonts w:ascii="Times New Roman" w:hAnsi="Times New Roman" w:cs="Times New Roman"/>
          <w:b/>
          <w:bCs/>
          <w:sz w:val="26"/>
          <w:szCs w:val="26"/>
          <w:highlight w:val="none"/>
        </w:rPr>
        <w:t>MỞ ĐẦU</w:t>
      </w:r>
      <w:bookmarkEnd w:id="13"/>
      <w:bookmarkEnd w:id="14"/>
      <w:bookmarkEnd w:id="15"/>
    </w:p>
    <w:p w14:paraId="1587ED60">
      <w:pPr>
        <w:spacing w:before="120" w:after="120" w:line="360" w:lineRule="auto"/>
        <w:jc w:val="both"/>
        <w:outlineLvl w:val="9"/>
        <w:rPr>
          <w:rFonts w:ascii="Times New Roman" w:hAnsi="Times New Roman" w:cs="Times New Roman"/>
          <w:b/>
          <w:bCs/>
          <w:sz w:val="26"/>
          <w:szCs w:val="26"/>
          <w:highlight w:val="none"/>
        </w:rPr>
      </w:pPr>
      <w:bookmarkStart w:id="16" w:name="_Toc20320"/>
      <w:r>
        <w:rPr>
          <w:rFonts w:ascii="Times New Roman" w:hAnsi="Times New Roman" w:cs="Times New Roman"/>
          <w:b/>
          <w:bCs/>
          <w:sz w:val="26"/>
          <w:szCs w:val="26"/>
          <w:highlight w:val="none"/>
        </w:rPr>
        <w:t>Lý do chọn đề tài</w:t>
      </w:r>
      <w:bookmarkEnd w:id="16"/>
    </w:p>
    <w:p w14:paraId="3565A36E">
      <w:pPr>
        <w:spacing w:before="120" w:after="120" w:line="360" w:lineRule="auto"/>
        <w:jc w:val="both"/>
        <w:outlineLvl w:val="9"/>
        <w:rPr>
          <w:rFonts w:ascii="Times New Roman" w:hAnsi="Times New Roman" w:cs="Times New Roman"/>
          <w:sz w:val="26"/>
          <w:szCs w:val="26"/>
          <w:highlight w:val="none"/>
        </w:rPr>
      </w:pPr>
      <w:r>
        <w:rPr>
          <w:rFonts w:ascii="Times New Roman" w:hAnsi="Times New Roman" w:cs="Times New Roman"/>
          <w:b/>
          <w:bCs/>
          <w:sz w:val="26"/>
          <w:szCs w:val="26"/>
          <w:highlight w:val="none"/>
        </w:rPr>
        <w:tab/>
      </w:r>
      <w:r>
        <w:rPr>
          <w:rFonts w:ascii="Times New Roman" w:hAnsi="Times New Roman" w:cs="Times New Roman"/>
          <w:sz w:val="26"/>
          <w:szCs w:val="26"/>
          <w:highlight w:val="none"/>
        </w:rPr>
        <w:t xml:space="preserve">Hiện nay, </w:t>
      </w:r>
      <w:r>
        <w:rPr>
          <w:rFonts w:hint="default" w:ascii="Times New Roman" w:hAnsi="Times New Roman" w:cs="Times New Roman"/>
          <w:sz w:val="26"/>
          <w:szCs w:val="26"/>
          <w:highlight w:val="none"/>
          <w:lang w:val="en-US"/>
        </w:rPr>
        <w:t>nền y học ngày càng hiện đại hóa và nhu cầu áp dụng công nghệ mới để tăng hiệu suất khám chữa bệnh cũng tăng theo</w:t>
      </w:r>
      <w:r>
        <w:rPr>
          <w:rFonts w:ascii="Times New Roman" w:hAnsi="Times New Roman" w:cs="Times New Roman"/>
          <w:sz w:val="26"/>
          <w:szCs w:val="26"/>
          <w:highlight w:val="none"/>
        </w:rPr>
        <w:t xml:space="preserve">. Trường đại học Trà Vinh là một trong nhiều cơ sở </w:t>
      </w:r>
      <w:r>
        <w:rPr>
          <w:rFonts w:ascii="Times New Roman" w:hAnsi="Times New Roman" w:cs="Times New Roman"/>
          <w:sz w:val="26"/>
          <w:szCs w:val="26"/>
          <w:highlight w:val="none"/>
          <w:lang w:val="en-US"/>
        </w:rPr>
        <w:t>bắt kịp xu hướng</w:t>
      </w:r>
      <w:r>
        <w:rPr>
          <w:rFonts w:hint="default" w:ascii="Times New Roman" w:hAnsi="Times New Roman" w:cs="Times New Roman"/>
          <w:sz w:val="26"/>
          <w:szCs w:val="26"/>
          <w:highlight w:val="none"/>
          <w:lang w:val="en-US"/>
        </w:rPr>
        <w:t xml:space="preserve"> phát triển về mặt cải tiến và áp dụng nhiều phương pháp học thuật tiến bộ vào quy trình của bệnh viện trường</w:t>
      </w:r>
      <w:r>
        <w:rPr>
          <w:rFonts w:ascii="Times New Roman" w:hAnsi="Times New Roman" w:cs="Times New Roman"/>
          <w:sz w:val="26"/>
          <w:szCs w:val="26"/>
          <w:highlight w:val="none"/>
        </w:rPr>
        <w:t xml:space="preserve">. Việc phát triển </w:t>
      </w:r>
      <w:r>
        <w:rPr>
          <w:rFonts w:hint="default" w:ascii="Times New Roman" w:hAnsi="Times New Roman" w:cs="Times New Roman"/>
          <w:sz w:val="26"/>
          <w:szCs w:val="26"/>
          <w:highlight w:val="none"/>
          <w:lang w:val="en-US"/>
        </w:rPr>
        <w:t>mô hình nhận biết ảnh X-quang phát hiện viêm phổi</w:t>
      </w:r>
      <w:r>
        <w:rPr>
          <w:rFonts w:ascii="Times New Roman" w:hAnsi="Times New Roman" w:cs="Times New Roman"/>
          <w:sz w:val="26"/>
          <w:szCs w:val="26"/>
          <w:highlight w:val="none"/>
        </w:rPr>
        <w:t xml:space="preserve"> giúp:</w:t>
      </w:r>
    </w:p>
    <w:p w14:paraId="0F2FD74B">
      <w:pPr>
        <w:keepNext w:val="0"/>
        <w:keepLines w:val="0"/>
        <w:pageBreakBefore w:val="0"/>
        <w:widowControl/>
        <w:numPr>
          <w:ilvl w:val="0"/>
          <w:numId w:val="12"/>
        </w:numPr>
        <w:kinsoku/>
        <w:wordWrap/>
        <w:overflowPunct/>
        <w:topLinePunct w:val="0"/>
        <w:autoSpaceDE/>
        <w:autoSpaceDN/>
        <w:bidi w:val="0"/>
        <w:adjustRightInd/>
        <w:snapToGrid/>
        <w:spacing w:before="120" w:after="120" w:line="360" w:lineRule="auto"/>
        <w:ind w:left="845" w:leftChars="0" w:hanging="425" w:firstLineChars="0"/>
        <w:jc w:val="both"/>
        <w:textAlignment w:val="auto"/>
        <w:outlineLvl w:val="9"/>
        <w:rPr>
          <w:rFonts w:ascii="Times New Roman" w:hAnsi="Times New Roman" w:cs="Times New Roman"/>
          <w:sz w:val="26"/>
          <w:szCs w:val="26"/>
          <w:highlight w:val="none"/>
        </w:rPr>
      </w:pPr>
      <w:bookmarkStart w:id="17" w:name="_Toc17040"/>
      <w:r>
        <w:rPr>
          <w:rFonts w:ascii="Times New Roman" w:hAnsi="Times New Roman" w:cs="Times New Roman"/>
          <w:b/>
          <w:bCs/>
          <w:sz w:val="26"/>
          <w:szCs w:val="26"/>
          <w:highlight w:val="none"/>
        </w:rPr>
        <w:t>Quản lý hiệu quả:</w:t>
      </w:r>
      <w:bookmarkEnd w:id="17"/>
      <w:r>
        <w:rPr>
          <w:rFonts w:ascii="Times New Roman" w:hAnsi="Times New Roman" w:cs="Times New Roman"/>
          <w:sz w:val="26"/>
          <w:szCs w:val="26"/>
          <w:highlight w:val="none"/>
        </w:rPr>
        <w:t xml:space="preserve"> </w:t>
      </w:r>
    </w:p>
    <w:p w14:paraId="2D2BD1FA">
      <w:pPr>
        <w:numPr>
          <w:ilvl w:val="0"/>
          <w:numId w:val="11"/>
        </w:numPr>
        <w:spacing w:before="120" w:after="120" w:line="360" w:lineRule="auto"/>
        <w:jc w:val="both"/>
        <w:outlineLvl w:val="9"/>
        <w:rPr>
          <w:rFonts w:ascii="Times New Roman" w:hAnsi="Times New Roman" w:cs="Times New Roman"/>
          <w:sz w:val="26"/>
          <w:szCs w:val="26"/>
          <w:highlight w:val="none"/>
        </w:rPr>
      </w:pPr>
      <w:r>
        <w:rPr>
          <w:rFonts w:ascii="Times New Roman" w:hAnsi="Times New Roman" w:cs="Times New Roman"/>
          <w:sz w:val="26"/>
          <w:szCs w:val="26"/>
          <w:highlight w:val="none"/>
        </w:rPr>
        <w:t xml:space="preserve">Tối ưu hóa nguồn lực: Các cơ sở </w:t>
      </w:r>
      <w:r>
        <w:rPr>
          <w:rFonts w:hint="default" w:ascii="Times New Roman" w:hAnsi="Times New Roman" w:cs="Times New Roman"/>
          <w:sz w:val="26"/>
          <w:szCs w:val="26"/>
          <w:highlight w:val="none"/>
          <w:lang w:val="en-US"/>
        </w:rPr>
        <w:t xml:space="preserve">y tế </w:t>
      </w:r>
      <w:r>
        <w:rPr>
          <w:rFonts w:ascii="Times New Roman" w:hAnsi="Times New Roman" w:cs="Times New Roman"/>
          <w:sz w:val="26"/>
          <w:szCs w:val="26"/>
          <w:highlight w:val="none"/>
        </w:rPr>
        <w:t xml:space="preserve">có thể quản lý </w:t>
      </w:r>
      <w:r>
        <w:rPr>
          <w:rFonts w:hint="default" w:ascii="Times New Roman" w:hAnsi="Times New Roman" w:cs="Times New Roman"/>
          <w:sz w:val="26"/>
          <w:szCs w:val="26"/>
          <w:highlight w:val="none"/>
          <w:lang w:val="en-US"/>
        </w:rPr>
        <w:t>khối lượng công việc dễ dàng</w:t>
      </w:r>
      <w:r>
        <w:rPr>
          <w:rFonts w:ascii="Times New Roman" w:hAnsi="Times New Roman" w:cs="Times New Roman"/>
          <w:sz w:val="26"/>
          <w:szCs w:val="26"/>
          <w:highlight w:val="none"/>
        </w:rPr>
        <w:t xml:space="preserve">, tối ưu hóa việc vận hành và giảm tải lên các địa điểm </w:t>
      </w:r>
      <w:r>
        <w:rPr>
          <w:rFonts w:hint="default" w:ascii="Times New Roman" w:hAnsi="Times New Roman" w:cs="Times New Roman"/>
          <w:sz w:val="26"/>
          <w:szCs w:val="26"/>
          <w:highlight w:val="none"/>
          <w:lang w:val="en-US"/>
        </w:rPr>
        <w:t>có nhiều bệnh nhân</w:t>
      </w:r>
      <w:r>
        <w:rPr>
          <w:rFonts w:ascii="Times New Roman" w:hAnsi="Times New Roman" w:cs="Times New Roman"/>
          <w:sz w:val="26"/>
          <w:szCs w:val="26"/>
          <w:highlight w:val="none"/>
        </w:rPr>
        <w:t>.</w:t>
      </w:r>
    </w:p>
    <w:p w14:paraId="11E48DFF">
      <w:pPr>
        <w:numPr>
          <w:ilvl w:val="0"/>
          <w:numId w:val="11"/>
        </w:numPr>
        <w:spacing w:before="120" w:after="120" w:line="360" w:lineRule="auto"/>
        <w:jc w:val="both"/>
        <w:outlineLvl w:val="9"/>
        <w:rPr>
          <w:rFonts w:ascii="Times New Roman" w:hAnsi="Times New Roman" w:cs="Times New Roman"/>
          <w:sz w:val="26"/>
          <w:szCs w:val="26"/>
          <w:highlight w:val="none"/>
        </w:rPr>
      </w:pPr>
      <w:r>
        <w:rPr>
          <w:rFonts w:ascii="Times New Roman" w:hAnsi="Times New Roman" w:cs="Times New Roman"/>
          <w:sz w:val="26"/>
          <w:szCs w:val="26"/>
          <w:highlight w:val="none"/>
        </w:rPr>
        <w:t xml:space="preserve">Nâng cao chất lượng dịch vụ: </w:t>
      </w:r>
      <w:r>
        <w:rPr>
          <w:rFonts w:hint="default" w:ascii="Times New Roman" w:hAnsi="Times New Roman" w:cs="Times New Roman"/>
          <w:sz w:val="26"/>
          <w:szCs w:val="26"/>
          <w:highlight w:val="none"/>
          <w:lang w:val="en-US"/>
        </w:rPr>
        <w:t>Mô hình giúp tốc độ phát hiện bệnh nhanh với độ chính xác cao</w:t>
      </w:r>
      <w:r>
        <w:rPr>
          <w:rFonts w:ascii="Times New Roman" w:hAnsi="Times New Roman" w:cs="Times New Roman"/>
          <w:sz w:val="26"/>
          <w:szCs w:val="26"/>
          <w:highlight w:val="none"/>
        </w:rPr>
        <w:t>.</w:t>
      </w:r>
    </w:p>
    <w:p w14:paraId="2288756A">
      <w:pPr>
        <w:keepNext w:val="0"/>
        <w:keepLines w:val="0"/>
        <w:pageBreakBefore w:val="0"/>
        <w:widowControl/>
        <w:numPr>
          <w:ilvl w:val="0"/>
          <w:numId w:val="12"/>
        </w:numPr>
        <w:kinsoku/>
        <w:wordWrap/>
        <w:overflowPunct/>
        <w:topLinePunct w:val="0"/>
        <w:autoSpaceDE/>
        <w:autoSpaceDN/>
        <w:bidi w:val="0"/>
        <w:adjustRightInd/>
        <w:snapToGrid/>
        <w:spacing w:before="120" w:after="120" w:line="360" w:lineRule="auto"/>
        <w:ind w:left="845" w:leftChars="0" w:hanging="425" w:firstLineChars="0"/>
        <w:jc w:val="both"/>
        <w:textAlignment w:val="auto"/>
        <w:outlineLvl w:val="9"/>
        <w:rPr>
          <w:rFonts w:ascii="Times New Roman" w:hAnsi="Times New Roman" w:cs="Times New Roman"/>
          <w:sz w:val="26"/>
          <w:szCs w:val="26"/>
          <w:highlight w:val="none"/>
        </w:rPr>
      </w:pPr>
      <w:bookmarkStart w:id="18" w:name="_Toc3283"/>
      <w:r>
        <w:rPr>
          <w:rFonts w:hint="default" w:ascii="Times New Roman" w:hAnsi="Times New Roman" w:cs="Times New Roman"/>
          <w:b/>
          <w:bCs/>
          <w:sz w:val="26"/>
          <w:szCs w:val="26"/>
          <w:highlight w:val="none"/>
          <w:lang w:val="en-US"/>
        </w:rPr>
        <w:t>D</w:t>
      </w:r>
      <w:r>
        <w:rPr>
          <w:rFonts w:ascii="Times New Roman" w:hAnsi="Times New Roman" w:cs="Times New Roman"/>
          <w:b/>
          <w:bCs/>
          <w:sz w:val="26"/>
          <w:szCs w:val="26"/>
          <w:highlight w:val="none"/>
        </w:rPr>
        <w:t>ữ liệu chính xác đầy đủ:</w:t>
      </w:r>
      <w:bookmarkEnd w:id="18"/>
    </w:p>
    <w:p w14:paraId="57A0AC09">
      <w:pPr>
        <w:numPr>
          <w:ilvl w:val="0"/>
          <w:numId w:val="11"/>
        </w:numPr>
        <w:spacing w:before="120" w:after="120" w:line="360" w:lineRule="auto"/>
        <w:jc w:val="both"/>
        <w:outlineLvl w:val="9"/>
        <w:rPr>
          <w:rFonts w:ascii="Times New Roman" w:hAnsi="Times New Roman" w:cs="Times New Roman"/>
          <w:sz w:val="26"/>
          <w:szCs w:val="26"/>
          <w:highlight w:val="none"/>
        </w:rPr>
      </w:pPr>
      <w:r>
        <w:rPr>
          <w:rFonts w:ascii="Times New Roman" w:hAnsi="Times New Roman" w:cs="Times New Roman"/>
          <w:sz w:val="26"/>
          <w:szCs w:val="26"/>
          <w:highlight w:val="none"/>
        </w:rPr>
        <w:t xml:space="preserve">Hỗ trợ </w:t>
      </w:r>
      <w:r>
        <w:rPr>
          <w:rFonts w:hint="default" w:ascii="Times New Roman" w:hAnsi="Times New Roman" w:cs="Times New Roman"/>
          <w:sz w:val="26"/>
          <w:szCs w:val="26"/>
          <w:highlight w:val="none"/>
          <w:lang w:val="en-US"/>
        </w:rPr>
        <w:t>cô</w:t>
      </w:r>
      <w:r>
        <w:rPr>
          <w:rFonts w:ascii="Times New Roman" w:hAnsi="Times New Roman" w:cs="Times New Roman"/>
          <w:sz w:val="26"/>
          <w:szCs w:val="26"/>
          <w:highlight w:val="none"/>
        </w:rPr>
        <w:t xml:space="preserve">ng tác phân tích và phát triển: Các cơ sở </w:t>
      </w:r>
      <w:r>
        <w:rPr>
          <w:rFonts w:hint="default" w:ascii="Times New Roman" w:hAnsi="Times New Roman" w:cs="Times New Roman"/>
          <w:sz w:val="26"/>
          <w:szCs w:val="26"/>
          <w:highlight w:val="none"/>
          <w:lang w:val="en-US"/>
        </w:rPr>
        <w:t xml:space="preserve">y tế </w:t>
      </w:r>
      <w:r>
        <w:rPr>
          <w:rFonts w:ascii="Times New Roman" w:hAnsi="Times New Roman" w:cs="Times New Roman"/>
          <w:sz w:val="26"/>
          <w:szCs w:val="26"/>
          <w:highlight w:val="none"/>
        </w:rPr>
        <w:t xml:space="preserve">có thể sử dụng dữ liệu </w:t>
      </w:r>
      <w:r>
        <w:rPr>
          <w:rFonts w:hint="default" w:ascii="Times New Roman" w:hAnsi="Times New Roman" w:cs="Times New Roman"/>
          <w:sz w:val="26"/>
          <w:szCs w:val="26"/>
          <w:highlight w:val="none"/>
          <w:lang w:val="en-US"/>
        </w:rPr>
        <w:t>hoặc kết quả trên hệ thống để đánh giá tỷ lệ mắc bệnh viêm phổi ở người qua các vùng, giới tính hoặc độ tuổi</w:t>
      </w:r>
      <w:r>
        <w:rPr>
          <w:rFonts w:ascii="Times New Roman" w:hAnsi="Times New Roman" w:cs="Times New Roman"/>
          <w:sz w:val="26"/>
          <w:szCs w:val="26"/>
          <w:highlight w:val="none"/>
        </w:rPr>
        <w:t>.</w:t>
      </w:r>
    </w:p>
    <w:p w14:paraId="60000F83">
      <w:pPr>
        <w:keepNext w:val="0"/>
        <w:keepLines w:val="0"/>
        <w:pageBreakBefore w:val="0"/>
        <w:widowControl/>
        <w:numPr>
          <w:ilvl w:val="0"/>
          <w:numId w:val="12"/>
        </w:numPr>
        <w:kinsoku/>
        <w:wordWrap/>
        <w:overflowPunct/>
        <w:topLinePunct w:val="0"/>
        <w:autoSpaceDE/>
        <w:autoSpaceDN/>
        <w:bidi w:val="0"/>
        <w:adjustRightInd/>
        <w:snapToGrid/>
        <w:spacing w:before="120" w:after="120" w:line="360" w:lineRule="auto"/>
        <w:ind w:left="845" w:leftChars="0" w:hanging="425" w:firstLineChars="0"/>
        <w:jc w:val="both"/>
        <w:textAlignment w:val="auto"/>
        <w:outlineLvl w:val="9"/>
        <w:rPr>
          <w:rFonts w:ascii="Times New Roman" w:hAnsi="Times New Roman" w:cs="Times New Roman"/>
          <w:b/>
          <w:bCs/>
          <w:sz w:val="26"/>
          <w:szCs w:val="26"/>
          <w:highlight w:val="none"/>
        </w:rPr>
      </w:pPr>
      <w:bookmarkStart w:id="19" w:name="_Toc20101"/>
      <w:r>
        <w:rPr>
          <w:rFonts w:ascii="Times New Roman" w:hAnsi="Times New Roman" w:cs="Times New Roman"/>
          <w:b/>
          <w:bCs/>
          <w:sz w:val="26"/>
          <w:szCs w:val="26"/>
          <w:highlight w:val="none"/>
          <w:lang w:val="en-US"/>
        </w:rPr>
        <w:t>Đ</w:t>
      </w:r>
      <w:r>
        <w:rPr>
          <w:rFonts w:ascii="Times New Roman" w:hAnsi="Times New Roman" w:cs="Times New Roman"/>
          <w:b/>
          <w:bCs/>
          <w:sz w:val="26"/>
          <w:szCs w:val="26"/>
          <w:highlight w:val="none"/>
        </w:rPr>
        <w:t>áp ứng nhu cầu của xã hội:</w:t>
      </w:r>
      <w:bookmarkEnd w:id="19"/>
    </w:p>
    <w:p w14:paraId="3F99D287">
      <w:pPr>
        <w:numPr>
          <w:ilvl w:val="0"/>
          <w:numId w:val="11"/>
        </w:numPr>
        <w:spacing w:before="120" w:after="120" w:line="360" w:lineRule="auto"/>
        <w:jc w:val="both"/>
        <w:outlineLvl w:val="9"/>
        <w:rPr>
          <w:rFonts w:ascii="Times New Roman" w:hAnsi="Times New Roman" w:cs="Times New Roman"/>
          <w:sz w:val="26"/>
          <w:szCs w:val="26"/>
          <w:highlight w:val="none"/>
        </w:rPr>
      </w:pPr>
      <w:r>
        <w:rPr>
          <w:rFonts w:ascii="Times New Roman" w:hAnsi="Times New Roman" w:cs="Times New Roman"/>
          <w:sz w:val="26"/>
          <w:szCs w:val="26"/>
          <w:highlight w:val="none"/>
        </w:rPr>
        <w:t xml:space="preserve">Phù hợp với xu hướng số hóa: </w:t>
      </w:r>
      <w:r>
        <w:rPr>
          <w:rFonts w:hint="default" w:ascii="Times New Roman" w:hAnsi="Times New Roman" w:cs="Times New Roman"/>
          <w:sz w:val="26"/>
          <w:szCs w:val="26"/>
          <w:highlight w:val="none"/>
          <w:lang w:val="en-US"/>
        </w:rPr>
        <w:t>Mô hình ứng dụng ResNet-18 nhận biết ảnh y khoa</w:t>
      </w:r>
      <w:r>
        <w:rPr>
          <w:rFonts w:ascii="Times New Roman" w:hAnsi="Times New Roman" w:cs="Times New Roman"/>
          <w:sz w:val="26"/>
          <w:szCs w:val="26"/>
          <w:highlight w:val="none"/>
        </w:rPr>
        <w:t xml:space="preserve"> góp một phần trong quá trình chuyển đổi số của ngành giáo dục</w:t>
      </w:r>
      <w:r>
        <w:rPr>
          <w:rFonts w:hint="default" w:ascii="Times New Roman" w:hAnsi="Times New Roman" w:cs="Times New Roman"/>
          <w:sz w:val="26"/>
          <w:szCs w:val="26"/>
          <w:highlight w:val="none"/>
          <w:lang w:val="en-US"/>
        </w:rPr>
        <w:t xml:space="preserve"> y học</w:t>
      </w:r>
      <w:r>
        <w:rPr>
          <w:rFonts w:ascii="Times New Roman" w:hAnsi="Times New Roman" w:cs="Times New Roman"/>
          <w:sz w:val="26"/>
          <w:szCs w:val="26"/>
          <w:highlight w:val="none"/>
        </w:rPr>
        <w:t>.</w:t>
      </w:r>
    </w:p>
    <w:p w14:paraId="3291637D">
      <w:pPr>
        <w:numPr>
          <w:ilvl w:val="0"/>
          <w:numId w:val="11"/>
        </w:numPr>
        <w:spacing w:before="120" w:after="120" w:line="360" w:lineRule="auto"/>
        <w:jc w:val="both"/>
        <w:outlineLvl w:val="9"/>
        <w:rPr>
          <w:rFonts w:ascii="Times New Roman" w:hAnsi="Times New Roman" w:cs="Times New Roman"/>
          <w:b/>
          <w:bCs/>
          <w:sz w:val="26"/>
          <w:szCs w:val="26"/>
          <w:highlight w:val="none"/>
        </w:rPr>
      </w:pPr>
      <w:r>
        <w:rPr>
          <w:rFonts w:ascii="Times New Roman" w:hAnsi="Times New Roman" w:cs="Times New Roman"/>
          <w:sz w:val="26"/>
          <w:szCs w:val="26"/>
          <w:highlight w:val="none"/>
        </w:rPr>
        <w:t xml:space="preserve">Đáp ứng nhu cầu của người dùng: Ngày càng nhiều người có nhu cầu </w:t>
      </w:r>
      <w:r>
        <w:rPr>
          <w:rFonts w:hint="default" w:ascii="Times New Roman" w:hAnsi="Times New Roman" w:cs="Times New Roman"/>
          <w:sz w:val="26"/>
          <w:szCs w:val="26"/>
          <w:highlight w:val="none"/>
          <w:lang w:val="en-US"/>
        </w:rPr>
        <w:t>khám chữa bệnh với chất lượng dịch vụ nhanh và hiệu quả</w:t>
      </w:r>
      <w:r>
        <w:rPr>
          <w:rFonts w:ascii="Times New Roman" w:hAnsi="Times New Roman" w:cs="Times New Roman"/>
          <w:sz w:val="26"/>
          <w:szCs w:val="26"/>
          <w:highlight w:val="none"/>
        </w:rPr>
        <w:t>.</w:t>
      </w:r>
    </w:p>
    <w:p w14:paraId="07EA2BC5">
      <w:pPr>
        <w:spacing w:before="120" w:after="120" w:line="360" w:lineRule="auto"/>
        <w:jc w:val="both"/>
        <w:outlineLvl w:val="9"/>
        <w:rPr>
          <w:rFonts w:ascii="Times New Roman" w:hAnsi="Times New Roman" w:cs="Times New Roman"/>
          <w:b/>
          <w:bCs/>
          <w:sz w:val="26"/>
          <w:szCs w:val="26"/>
          <w:highlight w:val="none"/>
        </w:rPr>
      </w:pPr>
      <w:bookmarkStart w:id="20" w:name="_Toc17458"/>
      <w:r>
        <w:rPr>
          <w:rFonts w:ascii="Times New Roman" w:hAnsi="Times New Roman" w:cs="Times New Roman"/>
          <w:b/>
          <w:bCs/>
          <w:sz w:val="26"/>
          <w:szCs w:val="26"/>
          <w:highlight w:val="none"/>
        </w:rPr>
        <w:t>Mục tiêu nghiên cứu:</w:t>
      </w:r>
      <w:bookmarkEnd w:id="20"/>
    </w:p>
    <w:p w14:paraId="5D3B6034">
      <w:pPr>
        <w:pStyle w:val="250"/>
        <w:spacing w:before="120" w:after="120" w:line="360" w:lineRule="auto"/>
        <w:ind w:left="0" w:firstLine="720"/>
        <w:jc w:val="both"/>
        <w:outlineLvl w:val="9"/>
        <w:rPr>
          <w:rFonts w:ascii="Times New Roman" w:hAnsi="Times New Roman" w:cs="Times New Roman"/>
          <w:b/>
          <w:bCs/>
          <w:sz w:val="26"/>
          <w:szCs w:val="26"/>
          <w:highlight w:val="none"/>
        </w:rPr>
      </w:pPr>
      <w:r>
        <w:rPr>
          <w:rFonts w:ascii="Times New Roman" w:hAnsi="Times New Roman" w:cs="Times New Roman"/>
          <w:iCs/>
          <w:sz w:val="26"/>
          <w:szCs w:val="26"/>
          <w:highlight w:val="none"/>
        </w:rPr>
        <w:t xml:space="preserve">Vận dụng quy trình thu thập thông tin và lý thuyết về </w:t>
      </w:r>
      <w:r>
        <w:rPr>
          <w:rFonts w:hint="default" w:ascii="Times New Roman" w:hAnsi="Times New Roman" w:cs="Times New Roman"/>
          <w:iCs/>
          <w:sz w:val="26"/>
          <w:szCs w:val="26"/>
          <w:highlight w:val="none"/>
          <w:lang w:val="en-US"/>
        </w:rPr>
        <w:t>quá trình xử lý dữ liệu ảnh và huấn luyện mô hình để xây dựng mô hình ứng dụng nhận biết ảnh y khoa X-quang phổi để phát hiện viêm phổi thực tế</w:t>
      </w:r>
      <w:r>
        <w:rPr>
          <w:rFonts w:ascii="Times New Roman" w:hAnsi="Times New Roman" w:cs="Times New Roman"/>
          <w:iCs/>
          <w:sz w:val="26"/>
          <w:szCs w:val="26"/>
          <w:highlight w:val="none"/>
        </w:rPr>
        <w:t>.</w:t>
      </w:r>
    </w:p>
    <w:p w14:paraId="30D0D493">
      <w:pPr>
        <w:spacing w:before="120" w:after="120" w:line="360" w:lineRule="auto"/>
        <w:jc w:val="both"/>
        <w:outlineLvl w:val="9"/>
        <w:rPr>
          <w:rFonts w:ascii="Times New Roman" w:hAnsi="Times New Roman" w:cs="Times New Roman"/>
          <w:b/>
          <w:bCs/>
          <w:sz w:val="26"/>
          <w:szCs w:val="26"/>
          <w:highlight w:val="none"/>
        </w:rPr>
      </w:pPr>
      <w:bookmarkStart w:id="21" w:name="_Toc7758"/>
      <w:r>
        <w:rPr>
          <w:rFonts w:ascii="Times New Roman" w:hAnsi="Times New Roman" w:cs="Times New Roman"/>
          <w:b/>
          <w:bCs/>
          <w:sz w:val="26"/>
          <w:szCs w:val="26"/>
          <w:highlight w:val="none"/>
        </w:rPr>
        <w:t>Đối tượng nghiên cứu:</w:t>
      </w:r>
      <w:bookmarkEnd w:id="21"/>
      <w:r>
        <w:rPr>
          <w:rFonts w:ascii="Times New Roman" w:hAnsi="Times New Roman" w:cs="Times New Roman"/>
          <w:b/>
          <w:bCs/>
          <w:sz w:val="26"/>
          <w:szCs w:val="26"/>
          <w:highlight w:val="none"/>
        </w:rPr>
        <w:t xml:space="preserve"> </w:t>
      </w:r>
    </w:p>
    <w:p w14:paraId="251CE6F8">
      <w:pPr>
        <w:spacing w:before="120" w:after="120" w:line="360" w:lineRule="auto"/>
        <w:jc w:val="both"/>
        <w:outlineLvl w:val="9"/>
        <w:rPr>
          <w:rFonts w:ascii="Times New Roman" w:hAnsi="Times New Roman" w:cs="Times New Roman"/>
          <w:b/>
          <w:bCs/>
          <w:sz w:val="26"/>
          <w:szCs w:val="26"/>
          <w:highlight w:val="none"/>
        </w:rPr>
      </w:pPr>
      <w:r>
        <w:rPr>
          <w:rFonts w:ascii="Times New Roman" w:hAnsi="Times New Roman" w:cs="Times New Roman"/>
          <w:b/>
          <w:bCs/>
          <w:sz w:val="26"/>
          <w:szCs w:val="26"/>
          <w:highlight w:val="none"/>
        </w:rPr>
        <w:tab/>
      </w:r>
      <w:r>
        <w:rPr>
          <w:rFonts w:ascii="Times New Roman" w:hAnsi="Times New Roman" w:cs="Times New Roman"/>
          <w:iCs/>
          <w:sz w:val="26"/>
          <w:szCs w:val="26"/>
          <w:highlight w:val="none"/>
        </w:rPr>
        <w:t xml:space="preserve">Xây dựng </w:t>
      </w:r>
      <w:r>
        <w:rPr>
          <w:rFonts w:hint="default" w:ascii="Times New Roman" w:hAnsi="Times New Roman" w:cs="Times New Roman"/>
          <w:iCs/>
          <w:sz w:val="26"/>
          <w:szCs w:val="26"/>
          <w:highlight w:val="none"/>
          <w:lang w:val="en-US"/>
        </w:rPr>
        <w:t>mô hình phát hiện ảnh y khoa bất thường dựa trên ứng dụng mô hình ResNet-18 cải tiến</w:t>
      </w:r>
      <w:r>
        <w:rPr>
          <w:rFonts w:ascii="Times New Roman" w:hAnsi="Times New Roman" w:cs="Times New Roman"/>
          <w:iCs/>
          <w:sz w:val="26"/>
          <w:szCs w:val="26"/>
          <w:highlight w:val="none"/>
        </w:rPr>
        <w:t>.</w:t>
      </w:r>
    </w:p>
    <w:p w14:paraId="25D7464D">
      <w:pPr>
        <w:spacing w:before="120" w:after="120" w:line="360" w:lineRule="auto"/>
        <w:jc w:val="center"/>
        <w:rPr>
          <w:rFonts w:ascii="Times New Roman" w:hAnsi="Times New Roman" w:cs="Times New Roman"/>
          <w:sz w:val="26"/>
          <w:szCs w:val="26"/>
          <w:highlight w:val="none"/>
        </w:rPr>
      </w:pPr>
      <w:r>
        <w:rPr>
          <w:rFonts w:ascii="Times New Roman" w:hAnsi="Times New Roman" w:cs="Times New Roman"/>
          <w:sz w:val="26"/>
          <w:szCs w:val="26"/>
          <w:highlight w:val="none"/>
        </w:rPr>
        <w:br w:type="page"/>
      </w:r>
    </w:p>
    <w:p w14:paraId="1EAF7C14">
      <w:pPr>
        <w:spacing w:before="120" w:after="120" w:line="360" w:lineRule="auto"/>
        <w:jc w:val="center"/>
        <w:outlineLvl w:val="0"/>
        <w:rPr>
          <w:rFonts w:ascii="Times New Roman" w:hAnsi="Times New Roman" w:cs="Times New Roman"/>
          <w:b/>
          <w:bCs/>
          <w:sz w:val="26"/>
          <w:szCs w:val="26"/>
          <w:highlight w:val="none"/>
        </w:rPr>
      </w:pPr>
      <w:bookmarkStart w:id="22" w:name="_Toc23615"/>
      <w:bookmarkStart w:id="23" w:name="_Toc7433"/>
      <w:bookmarkStart w:id="24" w:name="_Toc26596"/>
      <w:r>
        <w:rPr>
          <w:rFonts w:ascii="Times New Roman" w:hAnsi="Times New Roman" w:cs="Times New Roman"/>
          <w:b/>
          <w:bCs/>
          <w:sz w:val="26"/>
          <w:szCs w:val="26"/>
          <w:highlight w:val="none"/>
        </w:rPr>
        <w:t>CHƯƠNG 1: TỔNG QUAN</w:t>
      </w:r>
      <w:bookmarkEnd w:id="22"/>
      <w:bookmarkEnd w:id="23"/>
      <w:bookmarkEnd w:id="24"/>
    </w:p>
    <w:p w14:paraId="5AFEF1B1">
      <w:pPr>
        <w:numPr>
          <w:ilvl w:val="1"/>
          <w:numId w:val="13"/>
        </w:numPr>
        <w:spacing w:before="120" w:after="120" w:line="360" w:lineRule="auto"/>
        <w:jc w:val="both"/>
        <w:outlineLvl w:val="0"/>
        <w:rPr>
          <w:rFonts w:ascii="Times New Roman" w:hAnsi="Times New Roman" w:cs="Times New Roman"/>
          <w:b/>
          <w:sz w:val="26"/>
          <w:szCs w:val="26"/>
          <w:highlight w:val="none"/>
        </w:rPr>
      </w:pPr>
      <w:bookmarkStart w:id="25" w:name="_Toc5253"/>
      <w:r>
        <w:rPr>
          <w:rFonts w:hint="default" w:ascii="Times New Roman" w:hAnsi="Times New Roman" w:cs="Times New Roman"/>
          <w:b/>
          <w:sz w:val="26"/>
          <w:szCs w:val="26"/>
          <w:highlight w:val="none"/>
          <w:lang w:val="en-US"/>
        </w:rPr>
        <w:t xml:space="preserve"> </w:t>
      </w:r>
      <w:bookmarkStart w:id="26" w:name="_Toc1165"/>
      <w:bookmarkStart w:id="27" w:name="_Toc13008"/>
      <w:r>
        <w:rPr>
          <w:rFonts w:ascii="Times New Roman" w:hAnsi="Times New Roman" w:cs="Times New Roman"/>
          <w:b/>
          <w:sz w:val="26"/>
          <w:szCs w:val="26"/>
          <w:highlight w:val="none"/>
        </w:rPr>
        <w:t>Tổng quan về vấn đề</w:t>
      </w:r>
      <w:bookmarkEnd w:id="25"/>
      <w:bookmarkEnd w:id="26"/>
      <w:bookmarkEnd w:id="27"/>
    </w:p>
    <w:p w14:paraId="0FD98DB6">
      <w:pPr>
        <w:numPr>
          <w:ilvl w:val="0"/>
          <w:numId w:val="0"/>
        </w:numPr>
        <w:spacing w:before="120" w:after="120" w:line="360" w:lineRule="auto"/>
        <w:ind w:leftChars="0" w:firstLine="720" w:firstLineChars="0"/>
        <w:jc w:val="both"/>
        <w:outlineLvl w:val="9"/>
        <w:rPr>
          <w:rFonts w:hint="default" w:ascii="Times New Roman" w:hAnsi="Times New Roman" w:cs="Times New Roman"/>
          <w:b/>
          <w:sz w:val="26"/>
          <w:szCs w:val="26"/>
          <w:highlight w:val="none"/>
        </w:rPr>
      </w:pPr>
      <w:r>
        <w:rPr>
          <w:rFonts w:hint="default" w:ascii="Times New Roman" w:hAnsi="Times New Roman" w:cs="Times New Roman"/>
          <w:b w:val="0"/>
          <w:bCs/>
          <w:sz w:val="26"/>
          <w:szCs w:val="26"/>
          <w:highlight w:val="none"/>
          <w:lang w:val="en-US"/>
        </w:rPr>
        <w:t>Ngày nay, xã hội ngày một đòi hỏi sự phát triển về y học và công nghệ để đáp ứng nhu cầu hiện đại hóa của đất nước. Sự phát triển mạnh mẽ của trí tuệ nhân tạo và mô hình học sâu đã được kết hợp với y học và mở ra nhiều hướng ứng dụng mới cho ngành y tế, đặc biệt là trong chẩn đoán hình ảnh. Các kỹ thuật chụp hình ảnh như X-quang, CT, MRI hay siêu âm đòi hỏi chuyên môn cao và thời gian để phân tích. Do đó việc xây dựng một mô hình học sâu để ứng dụng nhận biết và phát hiện bất thường trên ảnh y khoa là bước tiến hỗ trợ các bác sĩ trong quá trình chẩn đoán, giảm tải công việc và rút ngắn thời gian khám chữa bệnh cho bệnh nhân. Trong đó, đề tài tập trung vào ảnh chụp X-quang ngực nhằm phát hiện bệnh viêm phổi, tình trạng bệnh phổ biến trong xã hội. Sử dụng mô hình ResNet-18 ( Residual Network 18 lớp ) cho bài toán phân loại 2 lớp học có giám sát, tập trung vào phân tích các chỉ số chính là Accuracy, Precision, Recall và F1-Score. Đồ án tập trung vào việc cải tiến trong mô hình bằng cách thêm các khối chú ý Squeeze and Excitation (SE) vào giữa các block để giúp mô hình tập trung vào các vùng phổi bị tổn thương hơn.</w:t>
      </w:r>
    </w:p>
    <w:p w14:paraId="1AE521EE">
      <w:pPr>
        <w:numPr>
          <w:ilvl w:val="1"/>
          <w:numId w:val="13"/>
        </w:numPr>
        <w:spacing w:before="120" w:after="120" w:line="360" w:lineRule="auto"/>
        <w:jc w:val="both"/>
        <w:outlineLvl w:val="0"/>
        <w:rPr>
          <w:rFonts w:ascii="Times New Roman" w:hAnsi="Times New Roman" w:cs="Times New Roman"/>
          <w:b/>
          <w:sz w:val="26"/>
          <w:szCs w:val="26"/>
          <w:highlight w:val="none"/>
        </w:rPr>
      </w:pPr>
      <w:bookmarkStart w:id="28" w:name="_Toc26430"/>
      <w:r>
        <w:rPr>
          <w:rFonts w:hint="default" w:ascii="Times New Roman" w:hAnsi="Times New Roman" w:cs="Times New Roman"/>
          <w:b/>
          <w:sz w:val="26"/>
          <w:szCs w:val="26"/>
          <w:highlight w:val="none"/>
          <w:lang w:val="en-US"/>
        </w:rPr>
        <w:t xml:space="preserve"> </w:t>
      </w:r>
      <w:bookmarkStart w:id="29" w:name="_Toc11348"/>
      <w:bookmarkStart w:id="30" w:name="_Toc20593"/>
      <w:r>
        <w:rPr>
          <w:rFonts w:ascii="Times New Roman" w:hAnsi="Times New Roman" w:cs="Times New Roman"/>
          <w:b/>
          <w:sz w:val="26"/>
          <w:szCs w:val="26"/>
          <w:highlight w:val="none"/>
        </w:rPr>
        <w:t>Mục tiêu nghiên cứu</w:t>
      </w:r>
      <w:bookmarkEnd w:id="28"/>
      <w:bookmarkEnd w:id="29"/>
      <w:bookmarkEnd w:id="30"/>
    </w:p>
    <w:p w14:paraId="26416480">
      <w:pPr>
        <w:pStyle w:val="250"/>
        <w:numPr>
          <w:ilvl w:val="0"/>
          <w:numId w:val="14"/>
        </w:numPr>
        <w:tabs>
          <w:tab w:val="left" w:pos="800"/>
          <w:tab w:val="clear" w:pos="840"/>
        </w:tabs>
        <w:spacing w:before="120" w:after="120" w:line="360" w:lineRule="auto"/>
        <w:ind w:left="840" w:leftChars="0" w:hanging="420" w:firstLineChars="0"/>
        <w:jc w:val="both"/>
        <w:rPr>
          <w:rFonts w:ascii="Times New Roman" w:hAnsi="Times New Roman" w:cs="Times New Roman"/>
          <w:iCs/>
          <w:sz w:val="26"/>
          <w:szCs w:val="26"/>
          <w:highlight w:val="none"/>
        </w:rPr>
      </w:pPr>
      <w:r>
        <w:rPr>
          <w:rFonts w:ascii="Times New Roman" w:hAnsi="Times New Roman" w:cs="Times New Roman"/>
          <w:iCs/>
          <w:sz w:val="26"/>
          <w:szCs w:val="26"/>
          <w:highlight w:val="none"/>
        </w:rPr>
        <w:t xml:space="preserve">Vận dụng quy trình </w:t>
      </w:r>
      <w:r>
        <w:rPr>
          <w:rFonts w:hint="default" w:ascii="Times New Roman" w:hAnsi="Times New Roman" w:cs="Times New Roman"/>
          <w:iCs/>
          <w:sz w:val="26"/>
          <w:szCs w:val="26"/>
          <w:highlight w:val="none"/>
          <w:lang w:val="en-US"/>
        </w:rPr>
        <w:t>tìm hiểu lý thuyết về tiền xử lý dữ liệu ảnh, lý thuyết về các bước huấn luyện mô hình ResNet-18 bằng công cụ PyTorch, môi trường Kaggle</w:t>
      </w:r>
      <w:r>
        <w:rPr>
          <w:rFonts w:ascii="Times New Roman" w:hAnsi="Times New Roman" w:cs="Times New Roman"/>
          <w:iCs/>
          <w:sz w:val="26"/>
          <w:szCs w:val="26"/>
          <w:highlight w:val="none"/>
        </w:rPr>
        <w:t>.</w:t>
      </w:r>
    </w:p>
    <w:p w14:paraId="4E6928C4">
      <w:pPr>
        <w:pStyle w:val="250"/>
        <w:numPr>
          <w:ilvl w:val="0"/>
          <w:numId w:val="14"/>
        </w:numPr>
        <w:tabs>
          <w:tab w:val="left" w:pos="800"/>
          <w:tab w:val="clear" w:pos="840"/>
        </w:tabs>
        <w:spacing w:before="120" w:after="120" w:line="360" w:lineRule="auto"/>
        <w:ind w:left="840" w:leftChars="0" w:hanging="420" w:firstLineChars="0"/>
        <w:jc w:val="both"/>
        <w:rPr>
          <w:rFonts w:ascii="Times New Roman" w:hAnsi="Times New Roman" w:cs="Times New Roman"/>
          <w:b w:val="0"/>
          <w:bCs/>
          <w:sz w:val="26"/>
          <w:szCs w:val="26"/>
          <w:highlight w:val="none"/>
        </w:rPr>
      </w:pPr>
      <w:r>
        <w:rPr>
          <w:rFonts w:hint="default" w:ascii="Times New Roman" w:hAnsi="Times New Roman" w:cs="Times New Roman"/>
          <w:b w:val="0"/>
          <w:bCs/>
          <w:sz w:val="26"/>
          <w:szCs w:val="26"/>
          <w:highlight w:val="none"/>
          <w:lang w:val="en-US"/>
        </w:rPr>
        <w:t>Áp dụng lý thuyết để xây dựng mô hình ứng dụng ResNet-18 cải tiến nhận biết ảnh X-quang ngực phát hiện viêm phổi.</w:t>
      </w:r>
    </w:p>
    <w:p w14:paraId="21C431DA">
      <w:pPr>
        <w:numPr>
          <w:ilvl w:val="1"/>
          <w:numId w:val="13"/>
        </w:numPr>
        <w:spacing w:before="120" w:after="120" w:line="360" w:lineRule="auto"/>
        <w:jc w:val="both"/>
        <w:outlineLvl w:val="0"/>
        <w:rPr>
          <w:rFonts w:ascii="Times New Roman" w:hAnsi="Times New Roman" w:cs="Times New Roman"/>
          <w:b/>
          <w:sz w:val="26"/>
          <w:szCs w:val="26"/>
          <w:highlight w:val="none"/>
        </w:rPr>
      </w:pPr>
      <w:bookmarkStart w:id="31" w:name="_Toc2871"/>
      <w:r>
        <w:rPr>
          <w:rFonts w:hint="default" w:ascii="Times New Roman" w:hAnsi="Times New Roman" w:cs="Times New Roman"/>
          <w:b/>
          <w:sz w:val="26"/>
          <w:szCs w:val="26"/>
          <w:highlight w:val="none"/>
          <w:lang w:val="en-US"/>
        </w:rPr>
        <w:t xml:space="preserve"> </w:t>
      </w:r>
      <w:bookmarkStart w:id="32" w:name="_Toc18018"/>
      <w:bookmarkStart w:id="33" w:name="_Toc7375"/>
      <w:r>
        <w:rPr>
          <w:rFonts w:ascii="Times New Roman" w:hAnsi="Times New Roman" w:cs="Times New Roman"/>
          <w:b/>
          <w:sz w:val="26"/>
          <w:szCs w:val="26"/>
          <w:highlight w:val="none"/>
        </w:rPr>
        <w:t>Nội dung nghiên cứu</w:t>
      </w:r>
      <w:bookmarkEnd w:id="31"/>
      <w:bookmarkEnd w:id="32"/>
      <w:bookmarkEnd w:id="33"/>
    </w:p>
    <w:p w14:paraId="7C073A29">
      <w:pPr>
        <w:pStyle w:val="250"/>
        <w:numPr>
          <w:ilvl w:val="0"/>
          <w:numId w:val="15"/>
        </w:numPr>
        <w:tabs>
          <w:tab w:val="left" w:pos="800"/>
          <w:tab w:val="clear" w:pos="840"/>
        </w:tabs>
        <w:spacing w:before="120" w:after="120" w:line="360" w:lineRule="auto"/>
        <w:ind w:left="840" w:leftChars="0" w:hanging="420" w:firstLineChars="0"/>
        <w:jc w:val="both"/>
        <w:rPr>
          <w:rFonts w:ascii="Times New Roman" w:hAnsi="Times New Roman" w:cs="Times New Roman"/>
          <w:i/>
          <w:sz w:val="26"/>
          <w:szCs w:val="26"/>
          <w:highlight w:val="none"/>
        </w:rPr>
      </w:pPr>
      <w:r>
        <w:rPr>
          <w:rFonts w:hint="default" w:ascii="Times New Roman" w:hAnsi="Times New Roman" w:cs="Times New Roman"/>
          <w:iCs/>
          <w:sz w:val="26"/>
          <w:szCs w:val="26"/>
          <w:highlight w:val="none"/>
          <w:lang w:val="en-US"/>
        </w:rPr>
        <w:t>Huấn luyện mô hình ứng dụng ResNet-18 cải tiến từ công cụ PyTorch để nhận biết khác thường trong ảnh y khoa X-quang ngực nhằm nhận biết viêm phổi trên môi trường Kaggle</w:t>
      </w:r>
      <w:r>
        <w:rPr>
          <w:rFonts w:ascii="Times New Roman" w:hAnsi="Times New Roman" w:cs="Times New Roman"/>
          <w:iCs/>
          <w:sz w:val="26"/>
          <w:szCs w:val="26"/>
          <w:highlight w:val="none"/>
        </w:rPr>
        <w:t>.</w:t>
      </w:r>
    </w:p>
    <w:p w14:paraId="4F042361">
      <w:pPr>
        <w:pStyle w:val="250"/>
        <w:numPr>
          <w:ilvl w:val="0"/>
          <w:numId w:val="15"/>
        </w:numPr>
        <w:tabs>
          <w:tab w:val="left" w:pos="800"/>
          <w:tab w:val="clear" w:pos="840"/>
        </w:tabs>
        <w:spacing w:before="120" w:after="120" w:line="360" w:lineRule="auto"/>
        <w:ind w:left="840" w:leftChars="0" w:hanging="420" w:firstLineChars="0"/>
        <w:jc w:val="both"/>
        <w:rPr>
          <w:rFonts w:ascii="Times New Roman" w:hAnsi="Times New Roman" w:cs="Times New Roman"/>
          <w:iCs/>
          <w:sz w:val="26"/>
          <w:szCs w:val="26"/>
          <w:highlight w:val="none"/>
        </w:rPr>
      </w:pPr>
      <w:r>
        <w:rPr>
          <w:rFonts w:hint="default" w:ascii="Times New Roman" w:hAnsi="Times New Roman" w:cs="Times New Roman"/>
          <w:iCs/>
          <w:sz w:val="26"/>
          <w:szCs w:val="26"/>
          <w:highlight w:val="none"/>
          <w:lang w:val="en-US"/>
        </w:rPr>
        <w:t>Thiết lập dự án trên môi trường Kaggle</w:t>
      </w:r>
      <w:r>
        <w:rPr>
          <w:rFonts w:ascii="Times New Roman" w:hAnsi="Times New Roman" w:cs="Times New Roman"/>
          <w:iCs/>
          <w:sz w:val="26"/>
          <w:szCs w:val="26"/>
          <w:highlight w:val="none"/>
        </w:rPr>
        <w:t xml:space="preserve">, </w:t>
      </w:r>
      <w:r>
        <w:rPr>
          <w:rFonts w:hint="default" w:ascii="Times New Roman" w:hAnsi="Times New Roman" w:cs="Times New Roman"/>
          <w:iCs/>
          <w:sz w:val="26"/>
          <w:szCs w:val="26"/>
          <w:highlight w:val="none"/>
          <w:lang w:val="en-US"/>
        </w:rPr>
        <w:t>thêm dataset</w:t>
      </w:r>
      <w:r>
        <w:rPr>
          <w:rFonts w:ascii="Times New Roman" w:hAnsi="Times New Roman" w:cs="Times New Roman"/>
          <w:iCs/>
          <w:sz w:val="26"/>
          <w:szCs w:val="26"/>
          <w:highlight w:val="none"/>
        </w:rPr>
        <w:t xml:space="preserve"> và </w:t>
      </w:r>
      <w:r>
        <w:rPr>
          <w:rFonts w:hint="default" w:ascii="Times New Roman" w:hAnsi="Times New Roman" w:cs="Times New Roman"/>
          <w:iCs/>
          <w:sz w:val="26"/>
          <w:szCs w:val="26"/>
          <w:highlight w:val="none"/>
          <w:lang w:val="en-US"/>
        </w:rPr>
        <w:t>thực hiện từng bước huấn luyện mô hình sau đó cải tiến thông số cho hiệu suất tốt hơn</w:t>
      </w:r>
      <w:r>
        <w:rPr>
          <w:rFonts w:ascii="Times New Roman" w:hAnsi="Times New Roman" w:cs="Times New Roman"/>
          <w:iCs/>
          <w:sz w:val="26"/>
          <w:szCs w:val="26"/>
          <w:highlight w:val="none"/>
        </w:rPr>
        <w:t>.</w:t>
      </w:r>
    </w:p>
    <w:p w14:paraId="6528E143">
      <w:pPr>
        <w:pStyle w:val="250"/>
        <w:numPr>
          <w:ilvl w:val="0"/>
          <w:numId w:val="15"/>
        </w:numPr>
        <w:tabs>
          <w:tab w:val="left" w:pos="800"/>
          <w:tab w:val="clear" w:pos="840"/>
        </w:tabs>
        <w:spacing w:before="120" w:after="120" w:line="360" w:lineRule="auto"/>
        <w:ind w:left="840" w:leftChars="0" w:hanging="420" w:firstLineChars="0"/>
        <w:jc w:val="both"/>
        <w:rPr>
          <w:rFonts w:ascii="Times New Roman" w:hAnsi="Times New Roman" w:cs="Times New Roman"/>
          <w:b/>
          <w:sz w:val="26"/>
          <w:szCs w:val="26"/>
          <w:highlight w:val="none"/>
        </w:rPr>
      </w:pPr>
      <w:r>
        <w:rPr>
          <w:rFonts w:hint="default" w:ascii="Times New Roman" w:hAnsi="Times New Roman" w:cs="Times New Roman"/>
          <w:iCs/>
          <w:sz w:val="26"/>
          <w:szCs w:val="26"/>
          <w:highlight w:val="none"/>
          <w:lang w:val="en-US"/>
        </w:rPr>
        <w:t>So sánh hiệu suất khi hiệu chỉnh các chỉ số giữa mô hình trước và sau khi cải tiến có áp dụng Attention Block</w:t>
      </w:r>
      <w:r>
        <w:rPr>
          <w:rFonts w:ascii="Times New Roman" w:hAnsi="Times New Roman" w:cs="Times New Roman"/>
          <w:iCs/>
          <w:sz w:val="26"/>
          <w:szCs w:val="26"/>
          <w:highlight w:val="none"/>
        </w:rPr>
        <w:t>.</w:t>
      </w:r>
    </w:p>
    <w:p w14:paraId="2F0BCE25">
      <w:pPr>
        <w:numPr>
          <w:ilvl w:val="1"/>
          <w:numId w:val="13"/>
        </w:numPr>
        <w:spacing w:before="120" w:after="120" w:line="360" w:lineRule="auto"/>
        <w:jc w:val="both"/>
        <w:outlineLvl w:val="0"/>
        <w:rPr>
          <w:rFonts w:ascii="Times New Roman" w:hAnsi="Times New Roman" w:cs="Times New Roman"/>
          <w:b/>
          <w:sz w:val="26"/>
          <w:szCs w:val="26"/>
          <w:highlight w:val="none"/>
        </w:rPr>
      </w:pPr>
      <w:bookmarkStart w:id="34" w:name="_Toc13259"/>
      <w:r>
        <w:rPr>
          <w:rFonts w:hint="default" w:ascii="Times New Roman" w:hAnsi="Times New Roman" w:cs="Times New Roman"/>
          <w:b/>
          <w:sz w:val="26"/>
          <w:szCs w:val="26"/>
          <w:highlight w:val="none"/>
          <w:lang w:val="en-US"/>
        </w:rPr>
        <w:t xml:space="preserve"> </w:t>
      </w:r>
      <w:bookmarkStart w:id="35" w:name="_Toc25620"/>
      <w:bookmarkStart w:id="36" w:name="_Toc27720"/>
      <w:r>
        <w:rPr>
          <w:rFonts w:ascii="Times New Roman" w:hAnsi="Times New Roman" w:cs="Times New Roman"/>
          <w:b/>
          <w:sz w:val="26"/>
          <w:szCs w:val="26"/>
          <w:highlight w:val="none"/>
        </w:rPr>
        <w:t>Phạm vi nghiên cứu</w:t>
      </w:r>
      <w:bookmarkEnd w:id="34"/>
      <w:bookmarkEnd w:id="35"/>
      <w:bookmarkEnd w:id="36"/>
    </w:p>
    <w:p w14:paraId="1FA4A622">
      <w:pPr>
        <w:pStyle w:val="250"/>
        <w:numPr>
          <w:ilvl w:val="0"/>
          <w:numId w:val="16"/>
        </w:numPr>
        <w:tabs>
          <w:tab w:val="left" w:pos="800"/>
          <w:tab w:val="clear" w:pos="840"/>
        </w:tabs>
        <w:spacing w:before="120" w:after="120" w:line="360" w:lineRule="auto"/>
        <w:ind w:left="840" w:leftChars="0" w:hanging="420" w:firstLineChars="0"/>
        <w:jc w:val="both"/>
        <w:rPr>
          <w:rFonts w:ascii="Times New Roman" w:hAnsi="Times New Roman" w:cs="Times New Roman"/>
          <w:iCs/>
          <w:sz w:val="26"/>
          <w:szCs w:val="26"/>
          <w:highlight w:val="none"/>
        </w:rPr>
      </w:pPr>
      <w:r>
        <w:rPr>
          <w:rFonts w:ascii="Times New Roman" w:hAnsi="Times New Roman" w:cs="Times New Roman"/>
          <w:iCs/>
          <w:sz w:val="26"/>
          <w:szCs w:val="26"/>
          <w:highlight w:val="none"/>
        </w:rPr>
        <w:t xml:space="preserve">Nội dung: </w:t>
      </w:r>
      <w:r>
        <w:rPr>
          <w:rFonts w:hint="default" w:ascii="Times New Roman" w:hAnsi="Times New Roman" w:cs="Times New Roman"/>
          <w:iCs/>
          <w:sz w:val="26"/>
          <w:szCs w:val="26"/>
          <w:highlight w:val="none"/>
          <w:lang w:val="en-US"/>
        </w:rPr>
        <w:t>Nghiên cứu quy trình huấn luyện mô hình ứng dụng ResNet-18 bằng công cụ PyTorch</w:t>
      </w:r>
      <w:r>
        <w:rPr>
          <w:rFonts w:ascii="Times New Roman" w:hAnsi="Times New Roman" w:cs="Times New Roman"/>
          <w:iCs/>
          <w:sz w:val="26"/>
          <w:szCs w:val="26"/>
          <w:highlight w:val="none"/>
        </w:rPr>
        <w:t>.</w:t>
      </w:r>
    </w:p>
    <w:p w14:paraId="312CE82F">
      <w:pPr>
        <w:pStyle w:val="250"/>
        <w:numPr>
          <w:ilvl w:val="0"/>
          <w:numId w:val="16"/>
        </w:numPr>
        <w:tabs>
          <w:tab w:val="left" w:pos="800"/>
          <w:tab w:val="clear" w:pos="840"/>
        </w:tabs>
        <w:spacing w:before="120" w:after="120" w:line="360" w:lineRule="auto"/>
        <w:ind w:left="840" w:leftChars="0" w:hanging="420" w:firstLineChars="0"/>
        <w:jc w:val="both"/>
        <w:rPr>
          <w:rFonts w:ascii="Times New Roman" w:hAnsi="Times New Roman" w:cs="Times New Roman"/>
          <w:iCs/>
          <w:sz w:val="26"/>
          <w:szCs w:val="26"/>
          <w:highlight w:val="none"/>
        </w:rPr>
      </w:pPr>
      <w:r>
        <w:rPr>
          <w:rFonts w:ascii="Times New Roman" w:hAnsi="Times New Roman" w:cs="Times New Roman"/>
          <w:iCs/>
          <w:sz w:val="26"/>
          <w:szCs w:val="26"/>
          <w:highlight w:val="none"/>
        </w:rPr>
        <w:t>Không gian: Trường Đại học Trà Vinh</w:t>
      </w:r>
    </w:p>
    <w:p w14:paraId="7E94E347">
      <w:pPr>
        <w:pStyle w:val="250"/>
        <w:numPr>
          <w:ilvl w:val="0"/>
          <w:numId w:val="16"/>
        </w:numPr>
        <w:tabs>
          <w:tab w:val="left" w:pos="800"/>
          <w:tab w:val="clear" w:pos="840"/>
        </w:tabs>
        <w:spacing w:before="120" w:after="120" w:line="360" w:lineRule="auto"/>
        <w:ind w:left="840" w:leftChars="0" w:hanging="420" w:firstLineChars="0"/>
        <w:jc w:val="both"/>
        <w:rPr>
          <w:rFonts w:ascii="Times New Roman" w:hAnsi="Times New Roman" w:cs="Times New Roman"/>
          <w:iCs/>
          <w:sz w:val="26"/>
          <w:szCs w:val="26"/>
          <w:highlight w:val="none"/>
        </w:rPr>
      </w:pPr>
      <w:r>
        <w:rPr>
          <w:rFonts w:ascii="Times New Roman" w:hAnsi="Times New Roman" w:cs="Times New Roman"/>
          <w:iCs/>
          <w:sz w:val="26"/>
          <w:szCs w:val="26"/>
          <w:highlight w:val="none"/>
        </w:rPr>
        <w:t>Thời gian: Học kỳ I năm học 202</w:t>
      </w:r>
      <w:r>
        <w:rPr>
          <w:rFonts w:hint="default" w:ascii="Times New Roman" w:hAnsi="Times New Roman" w:cs="Times New Roman"/>
          <w:iCs/>
          <w:sz w:val="26"/>
          <w:szCs w:val="26"/>
          <w:highlight w:val="none"/>
          <w:lang w:val="en-US"/>
        </w:rPr>
        <w:t>5</w:t>
      </w:r>
      <w:r>
        <w:rPr>
          <w:rFonts w:ascii="Times New Roman" w:hAnsi="Times New Roman" w:cs="Times New Roman"/>
          <w:iCs/>
          <w:sz w:val="26"/>
          <w:szCs w:val="26"/>
          <w:highlight w:val="none"/>
        </w:rPr>
        <w:t xml:space="preserve"> - 202</w:t>
      </w:r>
      <w:r>
        <w:rPr>
          <w:rFonts w:hint="default" w:ascii="Times New Roman" w:hAnsi="Times New Roman" w:cs="Times New Roman"/>
          <w:iCs/>
          <w:sz w:val="26"/>
          <w:szCs w:val="26"/>
          <w:highlight w:val="none"/>
          <w:lang w:val="en-US"/>
        </w:rPr>
        <w:t>6</w:t>
      </w:r>
    </w:p>
    <w:p w14:paraId="10A315F5">
      <w:pPr>
        <w:spacing w:before="120" w:after="120" w:line="360" w:lineRule="auto"/>
        <w:jc w:val="both"/>
        <w:rPr>
          <w:rFonts w:ascii="Times New Roman" w:hAnsi="Times New Roman" w:cs="Times New Roman"/>
          <w:b/>
          <w:sz w:val="26"/>
          <w:szCs w:val="26"/>
          <w:highlight w:val="none"/>
        </w:rPr>
      </w:pPr>
    </w:p>
    <w:p w14:paraId="5A5AA2DD">
      <w:pPr>
        <w:rPr>
          <w:rFonts w:ascii="Times New Roman" w:hAnsi="Times New Roman" w:cs="Times New Roman"/>
          <w:sz w:val="26"/>
          <w:szCs w:val="26"/>
          <w:highlight w:val="none"/>
        </w:rPr>
      </w:pPr>
      <w:bookmarkStart w:id="37" w:name="_Toc448"/>
      <w:r>
        <w:rPr>
          <w:rFonts w:ascii="Times New Roman" w:hAnsi="Times New Roman" w:cs="Times New Roman"/>
          <w:sz w:val="26"/>
          <w:szCs w:val="26"/>
          <w:highlight w:val="none"/>
        </w:rPr>
        <w:br w:type="page"/>
      </w:r>
    </w:p>
    <w:p w14:paraId="6EE95F0E">
      <w:pPr>
        <w:pStyle w:val="2"/>
        <w:spacing w:before="120" w:after="120" w:line="360" w:lineRule="auto"/>
        <w:jc w:val="center"/>
        <w:rPr>
          <w:rFonts w:hint="default" w:ascii="Times New Roman" w:hAnsi="Times New Roman" w:cs="Times New Roman"/>
          <w:sz w:val="26"/>
          <w:szCs w:val="26"/>
          <w:highlight w:val="none"/>
          <w:lang w:val="en-US"/>
        </w:rPr>
      </w:pPr>
      <w:bookmarkStart w:id="38" w:name="_Toc21010"/>
      <w:bookmarkStart w:id="39" w:name="_Toc2140"/>
      <w:r>
        <w:rPr>
          <w:rFonts w:ascii="Times New Roman" w:hAnsi="Times New Roman" w:cs="Times New Roman"/>
          <w:sz w:val="26"/>
          <w:szCs w:val="26"/>
          <w:highlight w:val="none"/>
        </w:rPr>
        <w:t>CHƯƠNG 2:</w:t>
      </w:r>
      <w:bookmarkEnd w:id="37"/>
      <w:bookmarkEnd w:id="38"/>
      <w:bookmarkEnd w:id="39"/>
      <w:r>
        <w:rPr>
          <w:rFonts w:hint="default" w:ascii="Times New Roman" w:hAnsi="Times New Roman" w:cs="Times New Roman"/>
          <w:sz w:val="26"/>
          <w:szCs w:val="26"/>
          <w:highlight w:val="none"/>
          <w:lang w:val="en-US"/>
        </w:rPr>
        <w:t xml:space="preserve"> NGHIÊN CỨU LÝ THUYẾT</w:t>
      </w:r>
    </w:p>
    <w:p w14:paraId="5AA74432">
      <w:pPr>
        <w:keepNext w:val="0"/>
        <w:keepLines w:val="0"/>
        <w:pageBreakBefore w:val="0"/>
        <w:widowControl/>
        <w:numPr>
          <w:ilvl w:val="0"/>
          <w:numId w:val="17"/>
        </w:numPr>
        <w:kinsoku/>
        <w:wordWrap/>
        <w:overflowPunct/>
        <w:topLinePunct w:val="0"/>
        <w:autoSpaceDE/>
        <w:autoSpaceDN/>
        <w:bidi w:val="0"/>
        <w:adjustRightInd/>
        <w:snapToGrid/>
        <w:spacing w:before="120" w:after="120" w:line="360" w:lineRule="auto"/>
        <w:ind w:left="425" w:leftChars="0" w:hanging="425" w:firstLineChars="0"/>
        <w:jc w:val="both"/>
        <w:textAlignment w:val="auto"/>
        <w:outlineLvl w:val="0"/>
        <w:rPr>
          <w:rFonts w:hint="default" w:ascii="Times New Roman" w:hAnsi="Times New Roman" w:cs="Times New Roman"/>
          <w:b/>
          <w:sz w:val="26"/>
          <w:szCs w:val="26"/>
          <w:highlight w:val="none"/>
          <w:lang w:val="en-US"/>
        </w:rPr>
      </w:pPr>
      <w:bookmarkStart w:id="40" w:name="_Toc28990"/>
      <w:r>
        <w:rPr>
          <w:rFonts w:hint="default" w:ascii="Times New Roman" w:hAnsi="Times New Roman" w:cs="Times New Roman"/>
          <w:b/>
          <w:sz w:val="26"/>
          <w:szCs w:val="26"/>
          <w:highlight w:val="none"/>
          <w:lang w:val="en-US"/>
        </w:rPr>
        <w:t xml:space="preserve"> </w:t>
      </w:r>
      <w:bookmarkStart w:id="41" w:name="_Toc8347"/>
      <w:bookmarkStart w:id="42" w:name="_Toc3654"/>
      <w:r>
        <w:rPr>
          <w:rFonts w:hint="default" w:ascii="Times New Roman" w:hAnsi="Times New Roman" w:cs="Times New Roman"/>
          <w:b/>
          <w:sz w:val="26"/>
          <w:szCs w:val="26"/>
          <w:highlight w:val="none"/>
          <w:lang w:val="en-US"/>
        </w:rPr>
        <w:t>Tổng quan về học máy</w:t>
      </w:r>
      <w:bookmarkEnd w:id="41"/>
      <w:bookmarkEnd w:id="42"/>
    </w:p>
    <w:p w14:paraId="72434D49">
      <w:pPr>
        <w:keepNext w:val="0"/>
        <w:keepLines w:val="0"/>
        <w:pageBreakBefore w:val="0"/>
        <w:widowControl/>
        <w:numPr>
          <w:ilvl w:val="0"/>
          <w:numId w:val="18"/>
        </w:numPr>
        <w:tabs>
          <w:tab w:val="left" w:pos="425"/>
          <w:tab w:val="clear" w:pos="845"/>
        </w:tabs>
        <w:kinsoku/>
        <w:wordWrap/>
        <w:overflowPunct/>
        <w:topLinePunct w:val="0"/>
        <w:autoSpaceDE/>
        <w:autoSpaceDN/>
        <w:bidi w:val="0"/>
        <w:adjustRightInd/>
        <w:snapToGrid/>
        <w:spacing w:before="120" w:after="120" w:line="360" w:lineRule="auto"/>
        <w:ind w:left="845" w:leftChars="0" w:hanging="425" w:firstLineChars="0"/>
        <w:jc w:val="both"/>
        <w:textAlignment w:val="auto"/>
        <w:outlineLvl w:val="1"/>
        <w:rPr>
          <w:rFonts w:hint="default" w:ascii="Times New Roman" w:hAnsi="Times New Roman" w:cs="Times New Roman"/>
          <w:b/>
          <w:sz w:val="26"/>
          <w:szCs w:val="26"/>
          <w:highlight w:val="none"/>
          <w:lang w:val="en-US"/>
        </w:rPr>
      </w:pPr>
      <w:r>
        <w:rPr>
          <w:rFonts w:hint="default" w:ascii="Times New Roman" w:hAnsi="Times New Roman" w:cs="Times New Roman"/>
          <w:b/>
          <w:sz w:val="26"/>
          <w:szCs w:val="26"/>
          <w:highlight w:val="none"/>
          <w:lang w:val="en-US"/>
        </w:rPr>
        <w:t xml:space="preserve"> </w:t>
      </w:r>
      <w:bookmarkStart w:id="43" w:name="_Toc4361"/>
      <w:bookmarkStart w:id="44" w:name="_Toc4707"/>
      <w:r>
        <w:rPr>
          <w:rFonts w:hint="default" w:ascii="Times New Roman" w:hAnsi="Times New Roman" w:cs="Times New Roman"/>
          <w:b/>
          <w:sz w:val="26"/>
          <w:szCs w:val="26"/>
          <w:highlight w:val="none"/>
          <w:lang w:val="en-US"/>
        </w:rPr>
        <w:t>Khái niệm</w:t>
      </w:r>
      <w:bookmarkEnd w:id="43"/>
      <w:bookmarkEnd w:id="44"/>
    </w:p>
    <w:p w14:paraId="5E81FAF0">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120" w:after="120" w:line="360" w:lineRule="auto"/>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Học máy (Machine Learning) là một lĩnh vực thuộc </w:t>
      </w:r>
      <w:r>
        <w:rPr>
          <w:rFonts w:hint="default" w:ascii="Times New Roman" w:hAnsi="Times New Roman" w:cs="Times New Roman"/>
          <w:b w:val="0"/>
          <w:bCs/>
          <w:sz w:val="26"/>
          <w:szCs w:val="26"/>
          <w:highlight w:val="none"/>
          <w:lang w:val="en-US"/>
        </w:rPr>
        <w:fldChar w:fldCharType="begin"/>
      </w:r>
      <w:r>
        <w:rPr>
          <w:rFonts w:hint="default" w:ascii="Times New Roman" w:hAnsi="Times New Roman" w:cs="Times New Roman"/>
          <w:b w:val="0"/>
          <w:bCs/>
          <w:sz w:val="26"/>
          <w:szCs w:val="26"/>
          <w:highlight w:val="none"/>
          <w:lang w:val="en-US"/>
        </w:rPr>
        <w:instrText xml:space="preserve"> HYPERLINK "https://fpt-is.com/goc-nhin-so/tri-tue-nhan-tao-la-gi/" </w:instrText>
      </w:r>
      <w:r>
        <w:rPr>
          <w:rFonts w:hint="default" w:ascii="Times New Roman" w:hAnsi="Times New Roman" w:cs="Times New Roman"/>
          <w:b w:val="0"/>
          <w:bCs/>
          <w:sz w:val="26"/>
          <w:szCs w:val="26"/>
          <w:highlight w:val="none"/>
          <w:lang w:val="en-US"/>
        </w:rPr>
        <w:fldChar w:fldCharType="separate"/>
      </w:r>
      <w:r>
        <w:rPr>
          <w:rFonts w:hint="default" w:ascii="Times New Roman" w:hAnsi="Times New Roman" w:cs="Times New Roman"/>
          <w:b w:val="0"/>
          <w:bCs/>
          <w:sz w:val="26"/>
          <w:szCs w:val="26"/>
          <w:highlight w:val="none"/>
          <w:lang w:val="en-US"/>
        </w:rPr>
        <w:t>trí tuệ nhân tạo</w:t>
      </w:r>
      <w:r>
        <w:rPr>
          <w:rFonts w:hint="default" w:ascii="Times New Roman" w:hAnsi="Times New Roman" w:cs="Times New Roman"/>
          <w:b w:val="0"/>
          <w:bCs/>
          <w:sz w:val="26"/>
          <w:szCs w:val="26"/>
          <w:highlight w:val="none"/>
          <w:lang w:val="en-US"/>
        </w:rPr>
        <w:fldChar w:fldCharType="end"/>
      </w:r>
      <w:r>
        <w:rPr>
          <w:rFonts w:hint="default" w:ascii="Times New Roman" w:hAnsi="Times New Roman" w:cs="Times New Roman"/>
          <w:b w:val="0"/>
          <w:bCs/>
          <w:sz w:val="26"/>
          <w:szCs w:val="26"/>
          <w:highlight w:val="none"/>
          <w:lang w:val="en-US"/>
        </w:rPr>
        <w:t>, tập trung vào việc nghiên cứu và phát triển các kỹ thuật cho phép hệ thống “học” tự động từ dữ liệu để giải quyết các vấn đề cụ thể. </w:t>
      </w:r>
    </w:p>
    <w:p w14:paraId="786F20FF">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120" w:after="120" w:line="360" w:lineRule="auto"/>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 xml:space="preserve">Hiểu đơn giản, thuật ngữ này nói tới việc con người dạy máy tính nâng cao khả năng thực hiện các tác vụ cụ thể. Cụ thể là cung cấp các dữ liệu và thuật toán có sẵn để máy tính đưa ra dự đoán hoặc tự ra các quyết định. Thông thường, con người chỉ cần lập trình phần mềm với các dòng lệnh cụ thể để máy tính hiểu và thực hiện. </w:t>
      </w: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Với Machine Learning, máy tính sẽ tự “học” cách giải quyết công việc thông qua những dữ liệu đã được thu thập và cung cấp. Quy trình triển khai thuật toán học máy thường bao gồm 6 bước như sau:</w:t>
      </w:r>
    </w:p>
    <w:p w14:paraId="6759EBC6">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120" w:after="120" w:line="360" w:lineRule="auto"/>
        <w:ind w:left="720" w:leftChars="0" w:firstLine="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bCs w:val="0"/>
          <w:sz w:val="26"/>
          <w:szCs w:val="26"/>
          <w:highlight w:val="none"/>
          <w:lang w:val="en-US"/>
        </w:rPr>
        <w:t>Bước 1</w:t>
      </w:r>
      <w:r>
        <w:rPr>
          <w:rFonts w:hint="default" w:ascii="Times New Roman" w:hAnsi="Times New Roman" w:cs="Times New Roman"/>
          <w:b w:val="0"/>
          <w:bCs/>
          <w:sz w:val="26"/>
          <w:szCs w:val="26"/>
          <w:highlight w:val="none"/>
          <w:lang w:val="en-US"/>
        </w:rPr>
        <w:t>: Thu thập dữ liệu (Gathering data/Data collection)</w:t>
      </w:r>
    </w:p>
    <w:p w14:paraId="25C4B31F">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120" w:after="120" w:line="360" w:lineRule="auto"/>
        <w:ind w:left="720" w:leftChars="0" w:firstLine="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bCs w:val="0"/>
          <w:sz w:val="26"/>
          <w:szCs w:val="26"/>
          <w:highlight w:val="none"/>
          <w:lang w:val="en-US"/>
        </w:rPr>
        <w:t>Bước 2</w:t>
      </w:r>
      <w:r>
        <w:rPr>
          <w:rFonts w:hint="default" w:ascii="Times New Roman" w:hAnsi="Times New Roman" w:cs="Times New Roman"/>
          <w:b w:val="0"/>
          <w:bCs/>
          <w:sz w:val="26"/>
          <w:szCs w:val="26"/>
          <w:highlight w:val="none"/>
          <w:lang w:val="en-US"/>
        </w:rPr>
        <w:t>: Tiền xử lý dữ liệu (Data preprocessing)</w:t>
      </w:r>
    </w:p>
    <w:p w14:paraId="003779B5">
      <w:pPr>
        <w:keepNext w:val="0"/>
        <w:keepLines w:val="0"/>
        <w:pageBreakBefore w:val="0"/>
        <w:widowControl/>
        <w:numPr>
          <w:ilvl w:val="0"/>
          <w:numId w:val="19"/>
        </w:numPr>
        <w:tabs>
          <w:tab w:val="left" w:pos="420"/>
          <w:tab w:val="left" w:pos="425"/>
          <w:tab w:val="clear" w:pos="1260"/>
        </w:tabs>
        <w:kinsoku/>
        <w:wordWrap/>
        <w:overflowPunct/>
        <w:topLinePunct w:val="0"/>
        <w:autoSpaceDE/>
        <w:autoSpaceDN/>
        <w:bidi w:val="0"/>
        <w:adjustRightInd/>
        <w:snapToGrid/>
        <w:spacing w:before="120" w:after="120" w:line="360" w:lineRule="auto"/>
        <w:ind w:left="1260" w:leftChars="0" w:hanging="42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Trích xuất dữ liệu – Data extraction</w:t>
      </w:r>
    </w:p>
    <w:p w14:paraId="13949EAA">
      <w:pPr>
        <w:keepNext w:val="0"/>
        <w:keepLines w:val="0"/>
        <w:pageBreakBefore w:val="0"/>
        <w:widowControl/>
        <w:numPr>
          <w:ilvl w:val="0"/>
          <w:numId w:val="19"/>
        </w:numPr>
        <w:tabs>
          <w:tab w:val="left" w:pos="420"/>
          <w:tab w:val="left" w:pos="425"/>
          <w:tab w:val="clear" w:pos="1260"/>
        </w:tabs>
        <w:kinsoku/>
        <w:wordWrap/>
        <w:overflowPunct/>
        <w:topLinePunct w:val="0"/>
        <w:autoSpaceDE/>
        <w:autoSpaceDN/>
        <w:bidi w:val="0"/>
        <w:adjustRightInd/>
        <w:snapToGrid/>
        <w:spacing w:before="120" w:after="120" w:line="360" w:lineRule="auto"/>
        <w:ind w:left="1260" w:leftChars="0" w:hanging="42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Làm sạch dữ liệu – Data cleaning</w:t>
      </w:r>
    </w:p>
    <w:p w14:paraId="42DE1453">
      <w:pPr>
        <w:keepNext w:val="0"/>
        <w:keepLines w:val="0"/>
        <w:pageBreakBefore w:val="0"/>
        <w:widowControl/>
        <w:numPr>
          <w:ilvl w:val="0"/>
          <w:numId w:val="19"/>
        </w:numPr>
        <w:tabs>
          <w:tab w:val="left" w:pos="420"/>
          <w:tab w:val="left" w:pos="425"/>
          <w:tab w:val="clear" w:pos="1260"/>
        </w:tabs>
        <w:kinsoku/>
        <w:wordWrap/>
        <w:overflowPunct/>
        <w:topLinePunct w:val="0"/>
        <w:autoSpaceDE/>
        <w:autoSpaceDN/>
        <w:bidi w:val="0"/>
        <w:adjustRightInd/>
        <w:snapToGrid/>
        <w:spacing w:before="120" w:after="120" w:line="360" w:lineRule="auto"/>
        <w:ind w:left="1260" w:leftChars="0" w:hanging="42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Chuyển đổi dữ liệu – Data transformation</w:t>
      </w:r>
    </w:p>
    <w:p w14:paraId="707A91F0">
      <w:pPr>
        <w:keepNext w:val="0"/>
        <w:keepLines w:val="0"/>
        <w:pageBreakBefore w:val="0"/>
        <w:widowControl/>
        <w:numPr>
          <w:ilvl w:val="0"/>
          <w:numId w:val="19"/>
        </w:numPr>
        <w:tabs>
          <w:tab w:val="left" w:pos="420"/>
          <w:tab w:val="left" w:pos="425"/>
          <w:tab w:val="clear" w:pos="1260"/>
        </w:tabs>
        <w:kinsoku/>
        <w:wordWrap/>
        <w:overflowPunct/>
        <w:topLinePunct w:val="0"/>
        <w:autoSpaceDE/>
        <w:autoSpaceDN/>
        <w:bidi w:val="0"/>
        <w:adjustRightInd/>
        <w:snapToGrid/>
        <w:spacing w:before="120" w:after="120" w:line="360" w:lineRule="auto"/>
        <w:ind w:left="1260" w:leftChars="0" w:hanging="42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Chuẩn hóa dữ liệu – Data normalization</w:t>
      </w:r>
    </w:p>
    <w:p w14:paraId="6DCCB2F9">
      <w:pPr>
        <w:keepNext w:val="0"/>
        <w:keepLines w:val="0"/>
        <w:pageBreakBefore w:val="0"/>
        <w:widowControl/>
        <w:numPr>
          <w:ilvl w:val="0"/>
          <w:numId w:val="19"/>
        </w:numPr>
        <w:tabs>
          <w:tab w:val="left" w:pos="420"/>
          <w:tab w:val="left" w:pos="425"/>
          <w:tab w:val="clear" w:pos="1260"/>
        </w:tabs>
        <w:kinsoku/>
        <w:wordWrap/>
        <w:overflowPunct/>
        <w:topLinePunct w:val="0"/>
        <w:autoSpaceDE/>
        <w:autoSpaceDN/>
        <w:bidi w:val="0"/>
        <w:adjustRightInd/>
        <w:snapToGrid/>
        <w:spacing w:before="120" w:after="120" w:line="360" w:lineRule="auto"/>
        <w:ind w:left="1260" w:leftChars="0" w:hanging="42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Trích xuất đặc trưng – Feature extraction</w:t>
      </w:r>
    </w:p>
    <w:p w14:paraId="0B8A0C51">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120" w:after="120" w:line="360" w:lineRule="auto"/>
        <w:ind w:left="720" w:leftChars="0" w:firstLine="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bCs w:val="0"/>
          <w:sz w:val="26"/>
          <w:szCs w:val="26"/>
          <w:highlight w:val="none"/>
          <w:lang w:val="en-US"/>
        </w:rPr>
        <w:t>Bước 3</w:t>
      </w:r>
      <w:r>
        <w:rPr>
          <w:rFonts w:hint="default" w:ascii="Times New Roman" w:hAnsi="Times New Roman" w:cs="Times New Roman"/>
          <w:b w:val="0"/>
          <w:bCs/>
          <w:sz w:val="26"/>
          <w:szCs w:val="26"/>
          <w:highlight w:val="none"/>
          <w:lang w:val="en-US"/>
        </w:rPr>
        <w:t>: Phân tích dữ liệu (Data analysis)</w:t>
      </w:r>
    </w:p>
    <w:p w14:paraId="5FFD7A8E">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120" w:after="120" w:line="360" w:lineRule="auto"/>
        <w:ind w:left="720" w:leftChars="0" w:firstLine="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bCs w:val="0"/>
          <w:sz w:val="26"/>
          <w:szCs w:val="26"/>
          <w:highlight w:val="none"/>
          <w:lang w:val="en-US"/>
        </w:rPr>
        <w:t>Bước 4</w:t>
      </w:r>
      <w:r>
        <w:rPr>
          <w:rFonts w:hint="default" w:ascii="Times New Roman" w:hAnsi="Times New Roman" w:cs="Times New Roman"/>
          <w:b w:val="0"/>
          <w:bCs/>
          <w:sz w:val="26"/>
          <w:szCs w:val="26"/>
          <w:highlight w:val="none"/>
          <w:lang w:val="en-US"/>
        </w:rPr>
        <w:t>: Xây dựng mô hình máy học (Model building)</w:t>
      </w:r>
    </w:p>
    <w:p w14:paraId="179E7A91">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120" w:after="120" w:line="360" w:lineRule="auto"/>
        <w:ind w:left="720" w:leftChars="0" w:firstLine="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bCs w:val="0"/>
          <w:sz w:val="26"/>
          <w:szCs w:val="26"/>
          <w:highlight w:val="none"/>
          <w:lang w:val="en-US"/>
        </w:rPr>
        <w:t>Bước 5</w:t>
      </w:r>
      <w:r>
        <w:rPr>
          <w:rFonts w:hint="default" w:ascii="Times New Roman" w:hAnsi="Times New Roman" w:cs="Times New Roman"/>
          <w:b w:val="0"/>
          <w:bCs/>
          <w:sz w:val="26"/>
          <w:szCs w:val="26"/>
          <w:highlight w:val="none"/>
          <w:lang w:val="en-US"/>
        </w:rPr>
        <w:t>: Huấn luyện mô hình (Model training)</w:t>
      </w:r>
    </w:p>
    <w:p w14:paraId="0AB148BC">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120" w:after="120" w:line="360" w:lineRule="auto"/>
        <w:ind w:left="720" w:leftChars="0" w:firstLine="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bCs w:val="0"/>
          <w:sz w:val="26"/>
          <w:szCs w:val="26"/>
          <w:highlight w:val="none"/>
          <w:lang w:val="en-US"/>
        </w:rPr>
        <w:t>Bước 6</w:t>
      </w:r>
      <w:r>
        <w:rPr>
          <w:rFonts w:hint="default" w:ascii="Times New Roman" w:hAnsi="Times New Roman" w:cs="Times New Roman"/>
          <w:b w:val="0"/>
          <w:bCs/>
          <w:sz w:val="26"/>
          <w:szCs w:val="26"/>
          <w:highlight w:val="none"/>
          <w:lang w:val="en-US"/>
        </w:rPr>
        <w:t>: Đánh giá mô hình (Model evaluation)</w:t>
      </w:r>
    </w:p>
    <w:p w14:paraId="3810EF8D">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120" w:after="120" w:line="360" w:lineRule="auto"/>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Trong số các bước này, thu thập dữ liệu, tiền xử lý và xây dựng bộ dữ liệu thường chiếm nhiều thời gian và công sức nhất. Đây là những bước cực kỳ quan trọng, quyết định đến hiệu quả của thuật toán máy học. Độ chính xác của kết quả phụ thuộc rất lớn vào lượng dữ liệu đầu vào.</w:t>
      </w:r>
    </w:p>
    <w:p w14:paraId="5CA27B51">
      <w:pPr>
        <w:keepNext w:val="0"/>
        <w:keepLines w:val="0"/>
        <w:pageBreakBefore w:val="0"/>
        <w:widowControl/>
        <w:numPr>
          <w:ilvl w:val="0"/>
          <w:numId w:val="18"/>
        </w:numPr>
        <w:tabs>
          <w:tab w:val="left" w:pos="425"/>
          <w:tab w:val="clear" w:pos="845"/>
        </w:tabs>
        <w:kinsoku/>
        <w:wordWrap/>
        <w:overflowPunct/>
        <w:topLinePunct w:val="0"/>
        <w:autoSpaceDE/>
        <w:autoSpaceDN/>
        <w:bidi w:val="0"/>
        <w:adjustRightInd/>
        <w:snapToGrid/>
        <w:spacing w:before="120" w:after="120" w:line="360" w:lineRule="auto"/>
        <w:ind w:left="845" w:leftChars="0" w:hanging="425" w:firstLineChars="0"/>
        <w:jc w:val="both"/>
        <w:textAlignment w:val="auto"/>
        <w:outlineLvl w:val="1"/>
        <w:rPr>
          <w:rFonts w:hint="default" w:ascii="Times New Roman" w:hAnsi="Times New Roman" w:cs="Times New Roman"/>
          <w:b/>
          <w:bCs w:val="0"/>
          <w:sz w:val="26"/>
          <w:szCs w:val="26"/>
          <w:highlight w:val="none"/>
          <w:lang w:val="en-US"/>
        </w:rPr>
      </w:pPr>
      <w:r>
        <w:rPr>
          <w:rFonts w:hint="default" w:ascii="Times New Roman" w:hAnsi="Times New Roman" w:cs="Times New Roman"/>
          <w:b/>
          <w:bCs w:val="0"/>
          <w:sz w:val="26"/>
          <w:szCs w:val="26"/>
          <w:highlight w:val="none"/>
          <w:lang w:val="en-US"/>
        </w:rPr>
        <w:t xml:space="preserve"> </w:t>
      </w:r>
      <w:bookmarkStart w:id="45" w:name="_Toc6027"/>
      <w:bookmarkStart w:id="46" w:name="_Toc31472"/>
      <w:r>
        <w:rPr>
          <w:rFonts w:hint="default" w:ascii="Times New Roman" w:hAnsi="Times New Roman" w:cs="Times New Roman"/>
          <w:b/>
          <w:bCs w:val="0"/>
          <w:sz w:val="26"/>
          <w:szCs w:val="26"/>
          <w:highlight w:val="none"/>
          <w:lang w:val="en-US"/>
        </w:rPr>
        <w:t>Các loại học máy hiện nay</w:t>
      </w:r>
      <w:bookmarkEnd w:id="45"/>
      <w:bookmarkEnd w:id="46"/>
    </w:p>
    <w:p w14:paraId="007B023A">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120" w:after="120" w:line="360" w:lineRule="auto"/>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sz w:val="26"/>
          <w:szCs w:val="26"/>
          <w:highlight w:val="none"/>
          <w:lang w:val="en-US"/>
        </w:rPr>
        <w:tab/>
      </w:r>
      <w:r>
        <w:rPr>
          <w:rFonts w:hint="default" w:ascii="Times New Roman" w:hAnsi="Times New Roman" w:cs="Times New Roman"/>
          <w:b/>
          <w:sz w:val="26"/>
          <w:szCs w:val="26"/>
          <w:highlight w:val="none"/>
          <w:lang w:val="en-US"/>
        </w:rPr>
        <w:tab/>
      </w:r>
      <w:r>
        <w:rPr>
          <w:rFonts w:hint="default" w:ascii="Times New Roman" w:hAnsi="Times New Roman" w:cs="Times New Roman"/>
          <w:b w:val="0"/>
          <w:bCs/>
          <w:sz w:val="26"/>
          <w:szCs w:val="26"/>
          <w:highlight w:val="none"/>
          <w:lang w:val="en-US"/>
        </w:rPr>
        <w:t>Máy tính có thể học tập theo nhiều phương pháp khác nhau, trong đó 3 cách phổ biến nhất là:</w:t>
      </w:r>
    </w:p>
    <w:p w14:paraId="377C4636">
      <w:pPr>
        <w:keepNext w:val="0"/>
        <w:keepLines w:val="0"/>
        <w:pageBreakBefore w:val="0"/>
        <w:widowControl/>
        <w:numPr>
          <w:ilvl w:val="0"/>
          <w:numId w:val="20"/>
        </w:numPr>
        <w:tabs>
          <w:tab w:val="left" w:pos="425"/>
          <w:tab w:val="clear" w:pos="840"/>
        </w:tabs>
        <w:kinsoku/>
        <w:wordWrap/>
        <w:overflowPunct/>
        <w:topLinePunct w:val="0"/>
        <w:autoSpaceDE/>
        <w:autoSpaceDN/>
        <w:bidi w:val="0"/>
        <w:adjustRightInd/>
        <w:snapToGrid/>
        <w:spacing w:before="120" w:after="120" w:line="360" w:lineRule="auto"/>
        <w:ind w:left="840" w:leftChars="0" w:hanging="42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bCs w:val="0"/>
          <w:sz w:val="26"/>
          <w:szCs w:val="26"/>
          <w:highlight w:val="none"/>
          <w:lang w:val="en-US"/>
        </w:rPr>
        <w:t xml:space="preserve">Học máy có giám sát: </w:t>
      </w:r>
      <w:r>
        <w:rPr>
          <w:rFonts w:hint="default" w:ascii="Times New Roman" w:hAnsi="Times New Roman" w:cs="Times New Roman"/>
          <w:b w:val="0"/>
          <w:bCs/>
          <w:sz w:val="26"/>
          <w:szCs w:val="26"/>
          <w:highlight w:val="none"/>
          <w:lang w:val="en-US"/>
        </w:rPr>
        <w:t>Học máy có giám sát (Supervised Machine Learning) là phương pháp mà trong đó máy tính được học từ dữ liệu đã được đánh dấu trước, để phát triển các thuật toán có khả năng phân loại hoặc dự đoán kết quả một cách chính xác. Kỹ thuật này thường được áp dụng cho các bài toán phân lớp (Classification).</w:t>
      </w:r>
    </w:p>
    <w:p w14:paraId="1605848E">
      <w:pPr>
        <w:keepNext w:val="0"/>
        <w:keepLines w:val="0"/>
        <w:pageBreakBefore w:val="0"/>
        <w:widowControl/>
        <w:numPr>
          <w:ilvl w:val="0"/>
          <w:numId w:val="20"/>
        </w:numPr>
        <w:tabs>
          <w:tab w:val="left" w:pos="425"/>
          <w:tab w:val="clear" w:pos="840"/>
        </w:tabs>
        <w:kinsoku/>
        <w:wordWrap/>
        <w:overflowPunct/>
        <w:topLinePunct w:val="0"/>
        <w:autoSpaceDE/>
        <w:autoSpaceDN/>
        <w:bidi w:val="0"/>
        <w:adjustRightInd/>
        <w:snapToGrid/>
        <w:spacing w:before="120" w:after="120" w:line="360" w:lineRule="auto"/>
        <w:ind w:left="840" w:leftChars="0" w:hanging="42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bCs w:val="0"/>
          <w:sz w:val="26"/>
          <w:szCs w:val="26"/>
          <w:highlight w:val="none"/>
          <w:lang w:val="en-US"/>
        </w:rPr>
        <w:t xml:space="preserve">Học máy không giám sát: </w:t>
      </w:r>
      <w:r>
        <w:rPr>
          <w:rFonts w:hint="default" w:ascii="Times New Roman" w:hAnsi="Times New Roman" w:cs="Times New Roman"/>
          <w:b w:val="0"/>
          <w:bCs/>
          <w:sz w:val="26"/>
          <w:szCs w:val="26"/>
          <w:highlight w:val="none"/>
          <w:lang w:val="en-US"/>
        </w:rPr>
        <w:t>Trái ngược với học máy có giám sát, máy học không giám sát (Unsupervised Learning) sử dụng thuật toán để phân tích và phân cụm các dữ liệu không có nhãn. Phương pháp này tự động tìm kiếm các mô hình và cấu trúc ẩn trong dữ liệu mà không yêu cầu sự hỗ trợ từ con người.</w:t>
      </w:r>
    </w:p>
    <w:p w14:paraId="2AF7CD6C">
      <w:pPr>
        <w:keepNext w:val="0"/>
        <w:keepLines w:val="0"/>
        <w:pageBreakBefore w:val="0"/>
        <w:widowControl/>
        <w:numPr>
          <w:ilvl w:val="0"/>
          <w:numId w:val="20"/>
        </w:numPr>
        <w:tabs>
          <w:tab w:val="left" w:pos="425"/>
          <w:tab w:val="clear" w:pos="840"/>
        </w:tabs>
        <w:kinsoku/>
        <w:wordWrap/>
        <w:overflowPunct/>
        <w:topLinePunct w:val="0"/>
        <w:autoSpaceDE/>
        <w:autoSpaceDN/>
        <w:bidi w:val="0"/>
        <w:adjustRightInd/>
        <w:snapToGrid/>
        <w:spacing w:before="120" w:after="120" w:line="360" w:lineRule="auto"/>
        <w:ind w:left="840" w:leftChars="0" w:hanging="42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bCs w:val="0"/>
          <w:sz w:val="26"/>
          <w:szCs w:val="26"/>
          <w:highlight w:val="none"/>
          <w:lang w:val="en-US"/>
        </w:rPr>
        <w:t>Học máy bán giám sát</w:t>
      </w:r>
      <w:r>
        <w:rPr>
          <w:rFonts w:hint="default" w:ascii="Times New Roman" w:hAnsi="Times New Roman" w:cs="Times New Roman"/>
          <w:b w:val="0"/>
          <w:bCs/>
          <w:sz w:val="26"/>
          <w:szCs w:val="26"/>
          <w:highlight w:val="none"/>
          <w:lang w:val="en-US"/>
        </w:rPr>
        <w:t>: Trong bối cảnh dữ liệu phát triển nhanh chóng và không có cách nào để chúng được gắn nhãn kịp thời, đó là lý do học máy bán giám sát (Semi-supervised Learning) trở nên rất quan trọng. Phương pháp này kết hợp việc sử dụng dữ liệu đã được gắn nhãn và chưa gắn nhãn để huấn luyện máy tính. Trong quá trình huấn luyện, con người sử dụng một tập dữ liệu có nhãn nhỏ hơn để chỉ dẫn máy tính cách phân loại và trích xuất từ một lượng lớn dữ liệu chưa được gắn nhãn. Semi-supervised Learning giúp giải quyết các vấn đề khi không có đủ dữ liệu gắn nhãn cho việc huấn luyện máy học có giám sát. [1]</w:t>
      </w:r>
    </w:p>
    <w:p w14:paraId="307C3FB6">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120" w:after="120" w:line="360" w:lineRule="auto"/>
        <w:ind w:left="420" w:left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Ngoài ra, còn có học tăng cường (reinforcement learning) cũng được xem là một phương pháp chính trong học máy.</w:t>
      </w:r>
    </w:p>
    <w:p w14:paraId="1B809FBB">
      <w:pPr>
        <w:keepNext w:val="0"/>
        <w:keepLines w:val="0"/>
        <w:pageBreakBefore w:val="0"/>
        <w:widowControl/>
        <w:numPr>
          <w:ilvl w:val="0"/>
          <w:numId w:val="18"/>
        </w:numPr>
        <w:tabs>
          <w:tab w:val="left" w:pos="425"/>
          <w:tab w:val="clear" w:pos="845"/>
        </w:tabs>
        <w:kinsoku/>
        <w:wordWrap/>
        <w:overflowPunct/>
        <w:topLinePunct w:val="0"/>
        <w:autoSpaceDE/>
        <w:autoSpaceDN/>
        <w:bidi w:val="0"/>
        <w:adjustRightInd/>
        <w:snapToGrid/>
        <w:spacing w:before="120" w:after="120" w:line="360" w:lineRule="auto"/>
        <w:ind w:left="845" w:leftChars="0" w:hanging="425" w:firstLineChars="0"/>
        <w:jc w:val="both"/>
        <w:textAlignment w:val="auto"/>
        <w:outlineLvl w:val="1"/>
        <w:rPr>
          <w:rFonts w:hint="default" w:ascii="Times New Roman" w:hAnsi="Times New Roman" w:cs="Times New Roman"/>
          <w:b/>
          <w:sz w:val="26"/>
          <w:szCs w:val="26"/>
          <w:highlight w:val="none"/>
          <w:lang w:val="en-US"/>
        </w:rPr>
      </w:pPr>
      <w:r>
        <w:rPr>
          <w:rFonts w:hint="default" w:ascii="Times New Roman" w:hAnsi="Times New Roman" w:cs="Times New Roman"/>
          <w:b/>
          <w:sz w:val="26"/>
          <w:szCs w:val="26"/>
          <w:highlight w:val="none"/>
          <w:lang w:val="en-US"/>
        </w:rPr>
        <w:t xml:space="preserve"> </w:t>
      </w:r>
      <w:bookmarkStart w:id="47" w:name="_Toc24713"/>
      <w:bookmarkStart w:id="48" w:name="_Toc6036"/>
      <w:r>
        <w:rPr>
          <w:rFonts w:hint="default" w:ascii="Times New Roman" w:hAnsi="Times New Roman" w:cs="Times New Roman"/>
          <w:b/>
          <w:sz w:val="26"/>
          <w:szCs w:val="26"/>
          <w:highlight w:val="none"/>
          <w:lang w:val="en-US"/>
        </w:rPr>
        <w:t>Xét bài toán phân loại (classification)</w:t>
      </w:r>
      <w:bookmarkEnd w:id="47"/>
      <w:bookmarkEnd w:id="48"/>
    </w:p>
    <w:p w14:paraId="3C1ED948">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120" w:after="120" w:line="360" w:lineRule="auto"/>
        <w:ind w:left="420" w:left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sz w:val="26"/>
          <w:szCs w:val="26"/>
          <w:highlight w:val="none"/>
          <w:lang w:val="en-US"/>
        </w:rPr>
        <w:tab/>
      </w:r>
      <w:r>
        <w:rPr>
          <w:rFonts w:hint="default" w:ascii="Times New Roman" w:hAnsi="Times New Roman" w:cs="Times New Roman"/>
          <w:b/>
          <w:sz w:val="26"/>
          <w:szCs w:val="26"/>
          <w:highlight w:val="none"/>
          <w:lang w:val="en-US"/>
        </w:rPr>
        <w:tab/>
      </w:r>
      <w:r>
        <w:rPr>
          <w:rFonts w:hint="default" w:ascii="Times New Roman" w:hAnsi="Times New Roman" w:cs="Times New Roman"/>
          <w:b w:val="0"/>
          <w:bCs/>
          <w:sz w:val="26"/>
          <w:szCs w:val="26"/>
          <w:highlight w:val="none"/>
          <w:lang w:val="en-US"/>
        </w:rPr>
        <w:t>Phân loại là một phương pháp máy học có giám sát, trong đó mô hình cố gắng dự đoán nhãn chính xác của một dữ liệu đầu vào nhất định. Trong phân loại, mô hình được đào tạo đầy đủ bằng cách sử dụng dữ liệu đào tạo, sau đó nó được đánh giá trên dữ liệu thử nghiệm trước khi được sử dụng để thực hiện dự đoán trên dữ liệu mới chưa nhìn thấy. [2]</w:t>
      </w:r>
    </w:p>
    <w:p w14:paraId="2ADDAA66">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120" w:after="120" w:line="360" w:lineRule="auto"/>
        <w:jc w:val="both"/>
        <w:textAlignment w:val="auto"/>
        <w:outlineLvl w:val="9"/>
        <w:rPr>
          <w:rFonts w:ascii="SimSun" w:hAnsi="SimSun" w:eastAsia="SimSun" w:cs="SimSun"/>
          <w:sz w:val="24"/>
          <w:szCs w:val="24"/>
          <w:highlight w:val="none"/>
        </w:rPr>
      </w:pPr>
      <w:r>
        <w:rPr>
          <w:rFonts w:ascii="SimSun" w:hAnsi="SimSun" w:eastAsia="SimSun" w:cs="SimSun"/>
          <w:sz w:val="24"/>
          <w:szCs w:val="24"/>
          <w:highlight w:val="none"/>
        </w:rPr>
        <w:drawing>
          <wp:inline distT="0" distB="0" distL="114300" distR="114300">
            <wp:extent cx="5756910" cy="3710940"/>
            <wp:effectExtent l="0" t="0" r="3810" b="7620"/>
            <wp:docPr id="1"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IMG_256"/>
                    <pic:cNvPicPr>
                      <a:picLocks noChangeAspect="1"/>
                    </pic:cNvPicPr>
                  </pic:nvPicPr>
                  <pic:blipFill>
                    <a:blip r:embed="rId16"/>
                    <a:stretch>
                      <a:fillRect/>
                    </a:stretch>
                  </pic:blipFill>
                  <pic:spPr>
                    <a:xfrm>
                      <a:off x="0" y="0"/>
                      <a:ext cx="5756910" cy="3710940"/>
                    </a:xfrm>
                    <a:prstGeom prst="rect">
                      <a:avLst/>
                    </a:prstGeom>
                    <a:noFill/>
                    <a:ln w="9525">
                      <a:noFill/>
                    </a:ln>
                  </pic:spPr>
                </pic:pic>
              </a:graphicData>
            </a:graphic>
          </wp:inline>
        </w:drawing>
      </w:r>
    </w:p>
    <w:p w14:paraId="6F944895">
      <w:pPr>
        <w:pStyle w:val="258"/>
        <w:bidi w:val="0"/>
        <w:rPr>
          <w:rFonts w:hint="default"/>
          <w:sz w:val="26"/>
          <w:szCs w:val="26"/>
          <w:highlight w:val="none"/>
          <w:lang w:val="en-US"/>
        </w:rPr>
      </w:pPr>
      <w:r>
        <w:rPr>
          <w:sz w:val="26"/>
          <w:szCs w:val="26"/>
          <w:highlight w:val="none"/>
        </w:rPr>
        <w:t xml:space="preserve">Hình </w:t>
      </w:r>
      <w:r>
        <w:rPr>
          <w:sz w:val="26"/>
          <w:szCs w:val="26"/>
          <w:highlight w:val="none"/>
        </w:rPr>
        <w:fldChar w:fldCharType="begin"/>
      </w:r>
      <w:r>
        <w:rPr>
          <w:sz w:val="26"/>
          <w:szCs w:val="26"/>
          <w:highlight w:val="none"/>
        </w:rPr>
        <w:instrText xml:space="preserve"> SEQ Hình \* ARABIC </w:instrText>
      </w:r>
      <w:r>
        <w:rPr>
          <w:sz w:val="26"/>
          <w:szCs w:val="26"/>
          <w:highlight w:val="none"/>
        </w:rPr>
        <w:fldChar w:fldCharType="separate"/>
      </w:r>
      <w:r>
        <w:rPr>
          <w:sz w:val="26"/>
          <w:szCs w:val="26"/>
          <w:highlight w:val="none"/>
        </w:rPr>
        <w:t>1</w:t>
      </w:r>
      <w:r>
        <w:rPr>
          <w:sz w:val="26"/>
          <w:szCs w:val="26"/>
          <w:highlight w:val="none"/>
        </w:rPr>
        <w:fldChar w:fldCharType="end"/>
      </w:r>
      <w:bookmarkStart w:id="49" w:name="_Toc1995"/>
      <w:bookmarkStart w:id="50" w:name="_Toc20343"/>
      <w:bookmarkStart w:id="51" w:name="_Toc12538"/>
      <w:bookmarkStart w:id="52" w:name="_Toc27149"/>
      <w:r>
        <w:rPr>
          <w:sz w:val="26"/>
          <w:szCs w:val="26"/>
          <w:highlight w:val="none"/>
          <w:lang w:val="en-US"/>
        </w:rPr>
        <w:t>: Bài toán phân loại mail rác [2]</w:t>
      </w:r>
      <w:bookmarkEnd w:id="49"/>
      <w:bookmarkEnd w:id="50"/>
      <w:bookmarkEnd w:id="51"/>
      <w:bookmarkEnd w:id="52"/>
    </w:p>
    <w:p w14:paraId="52D3414E">
      <w:pPr>
        <w:keepNext w:val="0"/>
        <w:keepLines w:val="0"/>
        <w:pageBreakBefore w:val="0"/>
        <w:widowControl/>
        <w:numPr>
          <w:ilvl w:val="0"/>
          <w:numId w:val="18"/>
        </w:numPr>
        <w:tabs>
          <w:tab w:val="left" w:pos="425"/>
          <w:tab w:val="clear" w:pos="845"/>
        </w:tabs>
        <w:kinsoku/>
        <w:wordWrap/>
        <w:overflowPunct/>
        <w:topLinePunct w:val="0"/>
        <w:autoSpaceDE/>
        <w:autoSpaceDN/>
        <w:bidi w:val="0"/>
        <w:adjustRightInd/>
        <w:snapToGrid/>
        <w:spacing w:before="120" w:after="120" w:line="360" w:lineRule="auto"/>
        <w:ind w:left="845" w:leftChars="0" w:hanging="425" w:firstLineChars="0"/>
        <w:jc w:val="both"/>
        <w:textAlignment w:val="auto"/>
        <w:outlineLvl w:val="1"/>
        <w:rPr>
          <w:rFonts w:hint="default" w:ascii="Times New Roman" w:hAnsi="Times New Roman" w:cs="Times New Roman"/>
          <w:b/>
          <w:sz w:val="26"/>
          <w:szCs w:val="26"/>
          <w:highlight w:val="none"/>
          <w:lang w:val="en-US"/>
        </w:rPr>
      </w:pPr>
      <w:r>
        <w:rPr>
          <w:rFonts w:hint="default" w:ascii="Times New Roman" w:hAnsi="Times New Roman" w:cs="Times New Roman"/>
          <w:b/>
          <w:sz w:val="26"/>
          <w:szCs w:val="26"/>
          <w:highlight w:val="none"/>
          <w:lang w:val="en-US"/>
        </w:rPr>
        <w:t xml:space="preserve"> </w:t>
      </w:r>
      <w:bookmarkStart w:id="53" w:name="_Toc5474"/>
      <w:bookmarkStart w:id="54" w:name="_Toc20174"/>
      <w:r>
        <w:rPr>
          <w:rFonts w:hint="default" w:ascii="Times New Roman" w:hAnsi="Times New Roman" w:cs="Times New Roman"/>
          <w:b/>
          <w:sz w:val="26"/>
          <w:szCs w:val="26"/>
          <w:highlight w:val="none"/>
          <w:lang w:val="en-US"/>
        </w:rPr>
        <w:t>Learning curves của mô hình huấn luyện</w:t>
      </w:r>
      <w:bookmarkEnd w:id="53"/>
      <w:bookmarkEnd w:id="54"/>
    </w:p>
    <w:p w14:paraId="0E6032AE">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sz w:val="26"/>
          <w:szCs w:val="26"/>
          <w:highlight w:val="none"/>
          <w:lang w:val="en-US"/>
        </w:rPr>
        <w:t xml:space="preserve"> </w:t>
      </w:r>
      <w:r>
        <w:rPr>
          <w:rFonts w:hint="default" w:ascii="Times New Roman" w:hAnsi="Times New Roman" w:cs="Times New Roman"/>
          <w:b/>
          <w:sz w:val="26"/>
          <w:szCs w:val="26"/>
          <w:highlight w:val="none"/>
          <w:lang w:val="en-US"/>
        </w:rPr>
        <w:tab/>
      </w:r>
      <w:r>
        <w:rPr>
          <w:rFonts w:hint="default" w:ascii="Times New Roman" w:hAnsi="Times New Roman" w:cs="Times New Roman"/>
          <w:b w:val="0"/>
          <w:bCs/>
          <w:sz w:val="26"/>
          <w:szCs w:val="26"/>
          <w:highlight w:val="none"/>
          <w:lang w:val="en-US"/>
        </w:rPr>
        <w:t>Learning curves là đường đồ thị thể hiện quá trình học của mô hình qua nhiều epoch, thường được thể hiện thông qua các chỉ số như loss, accuracy,  precision, hoặc F1-score trên tập Train với tập Validation hoặc Test. Learning curves giúp quan sát cách mô hình cải thiện hiệu suất khi tiếp xúc với dữ liệu huấn luyện, đồng thời phản ánh mức độ ổn định và khả năng tổng quát hóa của mô hình.</w:t>
      </w:r>
    </w:p>
    <w:p w14:paraId="2759ACE5">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Với True Positive (TP), True Negative (TN), False Positive (FP), False Negative (FN), Precision (P) và Recall (R), ta có các công thức tính các chỉ số như sau:</w:t>
      </w:r>
    </w:p>
    <w:p w14:paraId="3E40F196">
      <w:pPr>
        <w:keepNext w:val="0"/>
        <w:keepLines w:val="0"/>
        <w:pageBreakBefore w:val="0"/>
        <w:widowControl/>
        <w:numPr>
          <w:ilvl w:val="0"/>
          <w:numId w:val="0"/>
        </w:numPr>
        <w:tabs>
          <w:tab w:val="left" w:pos="-1701"/>
          <w:tab w:val="left" w:pos="8600"/>
        </w:tabs>
        <w:kinsoku/>
        <w:wordWrap/>
        <w:overflowPunct/>
        <w:topLinePunct w:val="0"/>
        <w:autoSpaceDE/>
        <w:autoSpaceDN/>
        <w:bidi w:val="0"/>
        <w:adjustRightInd/>
        <w:snapToGrid/>
        <w:spacing w:before="120" w:after="120" w:line="360" w:lineRule="auto"/>
        <w:ind w:left="2800" w:leftChars="1400" w:firstLine="4" w:firstLineChars="0"/>
        <w:jc w:val="left"/>
        <w:textAlignment w:val="auto"/>
        <w:outlineLvl w:val="9"/>
        <w:rPr>
          <w:rFonts w:hint="default" w:ascii="Times New Roman" w:hAnsi="Times New Roman" w:cs="Times New Roman"/>
          <w:b/>
          <w:bCs/>
          <w:sz w:val="26"/>
          <w:szCs w:val="26"/>
          <w:highlight w:val="none"/>
          <w:lang w:val="en-US"/>
        </w:rPr>
      </w:pPr>
      <w:r>
        <w:rPr>
          <w:rFonts w:hint="default" w:ascii="Times New Roman" w:hAnsi="Times New Roman" w:cs="Times New Roman"/>
          <w:b w:val="0"/>
          <w:bCs/>
          <w:sz w:val="26"/>
          <w:szCs w:val="26"/>
          <w:highlight w:val="none"/>
          <w:lang w:val="en-US"/>
        </w:rPr>
        <w:t xml:space="preserve">Accuracy = </w:t>
      </w:r>
      <m:oMath>
        <m:r>
          <m:rPr>
            <m:sty m:val="p"/>
          </m:rPr>
          <w:rPr>
            <w:rFonts w:hint="default" w:ascii="Cambria Math" w:hAnsi="Times New Roman" w:cs="Times New Roman"/>
            <w:sz w:val="26"/>
            <w:szCs w:val="26"/>
            <w:highlight w:val="none"/>
            <w:vertAlign w:val="baseline"/>
            <w:lang w:val="en-US"/>
          </w:rPr>
          <m:t>(</m:t>
        </m:r>
        <m:f>
          <m:fPr>
            <m:ctrlPr>
              <w:rPr>
                <w:rFonts w:ascii="Cambria Math" w:hAnsi="Cambria Math" w:cs="Times New Roman"/>
                <w:b w:val="0"/>
                <w:bCs w:val="0"/>
                <w:i/>
                <w:sz w:val="26"/>
                <w:szCs w:val="26"/>
                <w:highlight w:val="none"/>
                <w:vertAlign w:val="baseline"/>
                <w:lang w:val="en-US"/>
              </w:rPr>
            </m:ctrlPr>
          </m:fPr>
          <m:num>
            <m:r>
              <m:rPr/>
              <w:rPr>
                <w:rFonts w:hint="default" w:ascii="Cambria Math" w:hAnsi="Cambria Math" w:cs="Times New Roman"/>
                <w:sz w:val="26"/>
                <w:szCs w:val="26"/>
                <w:highlight w:val="none"/>
                <w:vertAlign w:val="baseline"/>
                <w:lang w:val="en-US"/>
              </w:rPr>
              <m:t>TP+TN</m:t>
            </m:r>
            <m:ctrlPr>
              <w:rPr>
                <w:rFonts w:ascii="Cambria Math" w:hAnsi="Cambria Math" w:cs="Times New Roman"/>
                <w:b w:val="0"/>
                <w:bCs w:val="0"/>
                <w:i/>
                <w:sz w:val="26"/>
                <w:szCs w:val="26"/>
                <w:highlight w:val="none"/>
                <w:vertAlign w:val="baseline"/>
                <w:lang w:val="en-US"/>
              </w:rPr>
            </m:ctrlPr>
          </m:num>
          <m:den>
            <m:r>
              <m:rPr/>
              <w:rPr>
                <w:rFonts w:hint="default" w:ascii="Cambria Math" w:hAnsi="Cambria Math" w:cs="Times New Roman"/>
                <w:sz w:val="26"/>
                <w:szCs w:val="26"/>
                <w:highlight w:val="none"/>
                <w:vertAlign w:val="baseline"/>
                <w:lang w:val="en-US"/>
              </w:rPr>
              <m:t>TP+TN+FP+FN</m:t>
            </m:r>
            <m:ctrlPr>
              <w:rPr>
                <w:rFonts w:ascii="Cambria Math" w:hAnsi="Cambria Math" w:cs="Times New Roman"/>
                <w:b w:val="0"/>
                <w:bCs w:val="0"/>
                <w:i/>
                <w:sz w:val="26"/>
                <w:szCs w:val="26"/>
                <w:highlight w:val="none"/>
                <w:vertAlign w:val="baseline"/>
                <w:lang w:val="en-US"/>
              </w:rPr>
            </m:ctrlPr>
          </m:den>
        </m:f>
        <m:r>
          <m:rPr/>
          <w:rPr>
            <w:rFonts w:hint="default" w:ascii="Cambria Math" w:hAnsi="Cambria Math" w:cs="Times New Roman"/>
            <w:sz w:val="26"/>
            <w:szCs w:val="26"/>
            <w:highlight w:val="none"/>
            <w:vertAlign w:val="baseline"/>
            <w:lang w:val="en-US"/>
          </w:rPr>
          <m:t>)</m:t>
        </m:r>
      </m:oMath>
      <w:r>
        <w:rPr>
          <w:rFonts w:hint="default" w:hAnsi="Cambria Math" w:cs="Times New Roman"/>
          <w:i w:val="0"/>
          <w:sz w:val="26"/>
          <w:szCs w:val="26"/>
          <w:highlight w:val="none"/>
          <w:vertAlign w:val="baseline"/>
          <w:lang w:val="en-US"/>
        </w:rPr>
        <w:t xml:space="preserve"> </w:t>
      </w:r>
      <w:r>
        <w:rPr>
          <w:rFonts w:hint="default" w:hAnsi="Cambria Math" w:cs="Times New Roman"/>
          <w:i w:val="0"/>
          <w:sz w:val="26"/>
          <w:szCs w:val="26"/>
          <w:highlight w:val="none"/>
          <w:vertAlign w:val="baseline"/>
          <w:lang w:val="en-US"/>
        </w:rPr>
        <w:tab/>
      </w:r>
      <w:r>
        <w:rPr>
          <w:rFonts w:hint="default" w:hAnsi="Cambria Math" w:cs="Times New Roman"/>
          <w:i w:val="0"/>
          <w:sz w:val="26"/>
          <w:szCs w:val="26"/>
          <w:highlight w:val="none"/>
          <w:vertAlign w:val="baseline"/>
          <w:lang w:val="en-US"/>
        </w:rPr>
        <w:t>(1)</w:t>
      </w:r>
    </w:p>
    <w:p w14:paraId="4B58F202">
      <w:pPr>
        <w:keepNext w:val="0"/>
        <w:keepLines w:val="0"/>
        <w:pageBreakBefore w:val="0"/>
        <w:widowControl/>
        <w:numPr>
          <w:ilvl w:val="0"/>
          <w:numId w:val="0"/>
        </w:numPr>
        <w:tabs>
          <w:tab w:val="left" w:pos="-1701"/>
          <w:tab w:val="left" w:pos="8600"/>
          <w:tab w:val="left" w:pos="8800"/>
        </w:tabs>
        <w:kinsoku/>
        <w:wordWrap/>
        <w:overflowPunct/>
        <w:topLinePunct w:val="0"/>
        <w:autoSpaceDE/>
        <w:autoSpaceDN/>
        <w:bidi w:val="0"/>
        <w:adjustRightInd/>
        <w:snapToGrid/>
        <w:spacing w:before="120" w:after="120" w:line="360" w:lineRule="auto"/>
        <w:ind w:left="2800" w:leftChars="1400" w:firstLine="4" w:firstLineChars="0"/>
        <w:jc w:val="left"/>
        <w:textAlignment w:val="auto"/>
        <w:outlineLvl w:val="9"/>
        <w:rPr>
          <w:rFonts w:hint="default" w:ascii="Times New Roman" w:hAnsi="Times New Roman" w:cs="Times New Roman"/>
          <w:b/>
          <w:bCs/>
          <w:sz w:val="26"/>
          <w:szCs w:val="26"/>
          <w:highlight w:val="none"/>
          <w:lang w:val="en-US"/>
        </w:rPr>
      </w:pPr>
      <w:r>
        <w:rPr>
          <w:rFonts w:hint="default" w:ascii="Times New Roman" w:hAnsi="Times New Roman" w:cs="Times New Roman"/>
          <w:b w:val="0"/>
          <w:bCs/>
          <w:sz w:val="26"/>
          <w:szCs w:val="26"/>
          <w:highlight w:val="none"/>
          <w:lang w:val="en-US"/>
        </w:rPr>
        <w:t xml:space="preserve">Precision = </w:t>
      </w:r>
      <m:oMath>
        <m:r>
          <m:rPr>
            <m:sty m:val="p"/>
          </m:rPr>
          <w:rPr>
            <w:rFonts w:hint="default" w:ascii="Cambria Math" w:hAnsi="Times New Roman" w:cs="Times New Roman"/>
            <w:sz w:val="26"/>
            <w:szCs w:val="26"/>
            <w:highlight w:val="none"/>
            <w:vertAlign w:val="baseline"/>
            <w:lang w:val="en-US"/>
          </w:rPr>
          <m:t>(</m:t>
        </m:r>
        <m:f>
          <m:fPr>
            <m:ctrlPr>
              <w:rPr>
                <w:rFonts w:ascii="Cambria Math" w:hAnsi="Cambria Math" w:cs="Times New Roman"/>
                <w:b w:val="0"/>
                <w:bCs w:val="0"/>
                <w:i/>
                <w:sz w:val="26"/>
                <w:szCs w:val="26"/>
                <w:highlight w:val="none"/>
                <w:vertAlign w:val="baseline"/>
                <w:lang w:val="en-US"/>
              </w:rPr>
            </m:ctrlPr>
          </m:fPr>
          <m:num>
            <m:r>
              <m:rPr/>
              <w:rPr>
                <w:rFonts w:hint="default" w:ascii="Cambria Math" w:hAnsi="Cambria Math" w:cs="Times New Roman"/>
                <w:sz w:val="26"/>
                <w:szCs w:val="26"/>
                <w:highlight w:val="none"/>
                <w:vertAlign w:val="baseline"/>
                <w:lang w:val="en-US"/>
              </w:rPr>
              <m:t>TP</m:t>
            </m:r>
            <m:ctrlPr>
              <w:rPr>
                <w:rFonts w:ascii="Cambria Math" w:hAnsi="Cambria Math" w:cs="Times New Roman"/>
                <w:b w:val="0"/>
                <w:bCs w:val="0"/>
                <w:i/>
                <w:sz w:val="26"/>
                <w:szCs w:val="26"/>
                <w:highlight w:val="none"/>
                <w:vertAlign w:val="baseline"/>
                <w:lang w:val="en-US"/>
              </w:rPr>
            </m:ctrlPr>
          </m:num>
          <m:den>
            <m:r>
              <m:rPr/>
              <w:rPr>
                <w:rFonts w:hint="default" w:ascii="Cambria Math" w:hAnsi="Cambria Math" w:cs="Times New Roman"/>
                <w:sz w:val="26"/>
                <w:szCs w:val="26"/>
                <w:highlight w:val="none"/>
                <w:vertAlign w:val="baseline"/>
                <w:lang w:val="en-US"/>
              </w:rPr>
              <m:t>TP+ FP</m:t>
            </m:r>
            <m:ctrlPr>
              <w:rPr>
                <w:rFonts w:ascii="Cambria Math" w:hAnsi="Cambria Math" w:cs="Times New Roman"/>
                <w:b w:val="0"/>
                <w:bCs w:val="0"/>
                <w:i/>
                <w:sz w:val="26"/>
                <w:szCs w:val="26"/>
                <w:highlight w:val="none"/>
                <w:vertAlign w:val="baseline"/>
                <w:lang w:val="en-US"/>
              </w:rPr>
            </m:ctrlPr>
          </m:den>
        </m:f>
        <m:r>
          <m:rPr/>
          <w:rPr>
            <w:rFonts w:hint="default" w:ascii="Cambria Math" w:hAnsi="Cambria Math" w:cs="Times New Roman"/>
            <w:sz w:val="26"/>
            <w:szCs w:val="26"/>
            <w:highlight w:val="none"/>
            <w:vertAlign w:val="baseline"/>
            <w:lang w:val="en-US"/>
          </w:rPr>
          <m:t>)</m:t>
        </m:r>
      </m:oMath>
      <w:r>
        <w:rPr>
          <w:rFonts w:hint="default" w:hAnsi="Cambria Math" w:cs="Times New Roman"/>
          <w:i w:val="0"/>
          <w:sz w:val="26"/>
          <w:szCs w:val="26"/>
          <w:highlight w:val="none"/>
          <w:vertAlign w:val="baseline"/>
          <w:lang w:val="en-US"/>
        </w:rPr>
        <w:t xml:space="preserve"> </w:t>
      </w:r>
      <w:r>
        <w:rPr>
          <w:rFonts w:hint="default" w:hAnsi="Cambria Math" w:cs="Times New Roman"/>
          <w:i w:val="0"/>
          <w:sz w:val="26"/>
          <w:szCs w:val="26"/>
          <w:highlight w:val="none"/>
          <w:vertAlign w:val="baseline"/>
          <w:lang w:val="en-US"/>
        </w:rPr>
        <w:tab/>
      </w:r>
      <w:r>
        <w:rPr>
          <w:rFonts w:hint="default" w:hAnsi="Cambria Math" w:cs="Times New Roman"/>
          <w:i w:val="0"/>
          <w:sz w:val="26"/>
          <w:szCs w:val="26"/>
          <w:highlight w:val="none"/>
          <w:vertAlign w:val="baseline"/>
          <w:lang w:val="en-US"/>
        </w:rPr>
        <w:t>(2)</w:t>
      </w:r>
    </w:p>
    <w:p w14:paraId="556C30C3">
      <w:pPr>
        <w:keepNext w:val="0"/>
        <w:keepLines w:val="0"/>
        <w:pageBreakBefore w:val="0"/>
        <w:widowControl/>
        <w:numPr>
          <w:ilvl w:val="0"/>
          <w:numId w:val="0"/>
        </w:numPr>
        <w:tabs>
          <w:tab w:val="left" w:pos="-1701"/>
          <w:tab w:val="left" w:pos="8600"/>
        </w:tabs>
        <w:kinsoku/>
        <w:wordWrap/>
        <w:overflowPunct/>
        <w:topLinePunct w:val="0"/>
        <w:autoSpaceDE/>
        <w:autoSpaceDN/>
        <w:bidi w:val="0"/>
        <w:adjustRightInd/>
        <w:snapToGrid/>
        <w:spacing w:before="120" w:after="120" w:line="360" w:lineRule="auto"/>
        <w:ind w:left="2800" w:leftChars="1400" w:firstLine="4" w:firstLineChars="0"/>
        <w:jc w:val="left"/>
        <w:textAlignment w:val="auto"/>
        <w:outlineLvl w:val="9"/>
        <w:rPr>
          <w:rFonts w:hint="default" w:ascii="Times New Roman" w:hAnsi="Times New Roman" w:cs="Times New Roman"/>
          <w:b/>
          <w:bCs/>
          <w:sz w:val="26"/>
          <w:szCs w:val="26"/>
          <w:highlight w:val="none"/>
          <w:lang w:val="en-US"/>
        </w:rPr>
      </w:pPr>
      <w:r>
        <w:rPr>
          <w:rFonts w:hint="default" w:ascii="Times New Roman" w:hAnsi="Times New Roman" w:cs="Times New Roman"/>
          <w:b w:val="0"/>
          <w:bCs/>
          <w:sz w:val="26"/>
          <w:szCs w:val="26"/>
          <w:highlight w:val="none"/>
          <w:lang w:val="en-US"/>
        </w:rPr>
        <w:t xml:space="preserve">Recall = </w:t>
      </w:r>
      <m:oMath>
        <m:r>
          <m:rPr>
            <m:sty m:val="p"/>
          </m:rPr>
          <w:rPr>
            <w:rFonts w:hint="default" w:ascii="Cambria Math" w:hAnsi="Times New Roman" w:cs="Times New Roman"/>
            <w:sz w:val="26"/>
            <w:szCs w:val="26"/>
            <w:highlight w:val="none"/>
            <w:vertAlign w:val="baseline"/>
            <w:lang w:val="en-US"/>
          </w:rPr>
          <m:t>(</m:t>
        </m:r>
        <m:f>
          <m:fPr>
            <m:ctrlPr>
              <w:rPr>
                <w:rFonts w:ascii="Cambria Math" w:hAnsi="Cambria Math" w:cs="Times New Roman"/>
                <w:b w:val="0"/>
                <w:bCs w:val="0"/>
                <w:i/>
                <w:sz w:val="26"/>
                <w:szCs w:val="26"/>
                <w:highlight w:val="none"/>
                <w:vertAlign w:val="baseline"/>
                <w:lang w:val="en-US"/>
              </w:rPr>
            </m:ctrlPr>
          </m:fPr>
          <m:num>
            <m:r>
              <m:rPr/>
              <w:rPr>
                <w:rFonts w:hint="default" w:ascii="Cambria Math" w:hAnsi="Cambria Math" w:cs="Times New Roman"/>
                <w:sz w:val="26"/>
                <w:szCs w:val="26"/>
                <w:highlight w:val="none"/>
                <w:vertAlign w:val="baseline"/>
                <w:lang w:val="en-US"/>
              </w:rPr>
              <m:t>TP</m:t>
            </m:r>
            <m:ctrlPr>
              <w:rPr>
                <w:rFonts w:ascii="Cambria Math" w:hAnsi="Cambria Math" w:cs="Times New Roman"/>
                <w:b w:val="0"/>
                <w:bCs w:val="0"/>
                <w:i/>
                <w:sz w:val="26"/>
                <w:szCs w:val="26"/>
                <w:highlight w:val="none"/>
                <w:vertAlign w:val="baseline"/>
                <w:lang w:val="en-US"/>
              </w:rPr>
            </m:ctrlPr>
          </m:num>
          <m:den>
            <m:r>
              <m:rPr/>
              <w:rPr>
                <w:rFonts w:hint="default" w:ascii="Cambria Math" w:hAnsi="Cambria Math" w:cs="Times New Roman"/>
                <w:sz w:val="26"/>
                <w:szCs w:val="26"/>
                <w:highlight w:val="none"/>
                <w:vertAlign w:val="baseline"/>
                <w:lang w:val="en-US"/>
              </w:rPr>
              <m:t>TP+FN</m:t>
            </m:r>
            <m:ctrlPr>
              <w:rPr>
                <w:rFonts w:ascii="Cambria Math" w:hAnsi="Cambria Math" w:cs="Times New Roman"/>
                <w:b w:val="0"/>
                <w:bCs w:val="0"/>
                <w:i/>
                <w:sz w:val="26"/>
                <w:szCs w:val="26"/>
                <w:highlight w:val="none"/>
                <w:vertAlign w:val="baseline"/>
                <w:lang w:val="en-US"/>
              </w:rPr>
            </m:ctrlPr>
          </m:den>
        </m:f>
        <m:r>
          <m:rPr/>
          <w:rPr>
            <w:rFonts w:hint="default" w:ascii="Cambria Math" w:hAnsi="Cambria Math" w:cs="Times New Roman"/>
            <w:sz w:val="26"/>
            <w:szCs w:val="26"/>
            <w:highlight w:val="none"/>
            <w:vertAlign w:val="baseline"/>
            <w:lang w:val="en-US"/>
          </w:rPr>
          <m:t>)</m:t>
        </m:r>
      </m:oMath>
      <w:r>
        <w:rPr>
          <w:rFonts w:hint="default" w:hAnsi="Cambria Math" w:cs="Times New Roman"/>
          <w:i w:val="0"/>
          <w:sz w:val="26"/>
          <w:szCs w:val="26"/>
          <w:highlight w:val="none"/>
          <w:vertAlign w:val="baseline"/>
          <w:lang w:val="en-US"/>
        </w:rPr>
        <w:tab/>
      </w:r>
      <w:r>
        <w:rPr>
          <w:rFonts w:hint="default" w:hAnsi="Cambria Math" w:cs="Times New Roman"/>
          <w:i w:val="0"/>
          <w:sz w:val="26"/>
          <w:szCs w:val="26"/>
          <w:highlight w:val="none"/>
          <w:vertAlign w:val="baseline"/>
          <w:lang w:val="en-US"/>
        </w:rPr>
        <w:t>(3)</w:t>
      </w:r>
    </w:p>
    <w:p w14:paraId="42EF556F">
      <w:pPr>
        <w:keepNext w:val="0"/>
        <w:keepLines w:val="0"/>
        <w:pageBreakBefore w:val="0"/>
        <w:widowControl/>
        <w:numPr>
          <w:ilvl w:val="0"/>
          <w:numId w:val="0"/>
        </w:numPr>
        <w:tabs>
          <w:tab w:val="left" w:pos="-1701"/>
          <w:tab w:val="left" w:pos="8600"/>
        </w:tabs>
        <w:kinsoku/>
        <w:wordWrap/>
        <w:overflowPunct/>
        <w:topLinePunct w:val="0"/>
        <w:autoSpaceDE/>
        <w:autoSpaceDN/>
        <w:bidi w:val="0"/>
        <w:adjustRightInd/>
        <w:snapToGrid/>
        <w:spacing w:before="120" w:after="120" w:line="360" w:lineRule="auto"/>
        <w:ind w:left="2800" w:leftChars="1400" w:firstLine="4" w:firstLineChars="0"/>
        <w:jc w:val="left"/>
        <w:textAlignment w:val="auto"/>
        <w:outlineLvl w:val="9"/>
        <w:rPr>
          <w:rFonts w:hint="default" w:ascii="Times New Roman" w:hAnsi="Times New Roman" w:cs="Times New Roman"/>
          <w:b/>
          <w:bCs/>
          <w:sz w:val="26"/>
          <w:szCs w:val="26"/>
          <w:highlight w:val="none"/>
          <w:lang w:val="en-US"/>
        </w:rPr>
      </w:pPr>
      <w:r>
        <w:rPr>
          <w:rFonts w:hint="default" w:ascii="Times New Roman" w:hAnsi="Times New Roman" w:cs="Times New Roman"/>
          <w:b w:val="0"/>
          <w:bCs/>
          <w:sz w:val="26"/>
          <w:szCs w:val="26"/>
          <w:highlight w:val="none"/>
          <w:lang w:val="en-US"/>
        </w:rPr>
        <w:t xml:space="preserve">F1-score = </w:t>
      </w:r>
      <m:oMath>
        <m:r>
          <m:rPr>
            <m:sty m:val="p"/>
          </m:rPr>
          <w:rPr>
            <w:rFonts w:hint="default" w:ascii="Cambria Math" w:hAnsi="Times New Roman" w:cs="Times New Roman"/>
            <w:sz w:val="26"/>
            <w:szCs w:val="26"/>
            <w:highlight w:val="none"/>
            <w:vertAlign w:val="baseline"/>
            <w:lang w:val="en-US"/>
          </w:rPr>
          <m:t>(</m:t>
        </m:r>
        <m:f>
          <m:fPr>
            <m:ctrlPr>
              <w:rPr>
                <w:rFonts w:ascii="Cambria Math" w:hAnsi="Cambria Math" w:cs="Times New Roman"/>
                <w:b w:val="0"/>
                <w:bCs w:val="0"/>
                <w:i/>
                <w:sz w:val="26"/>
                <w:szCs w:val="26"/>
                <w:highlight w:val="none"/>
                <w:vertAlign w:val="baseline"/>
                <w:lang w:val="en-US"/>
              </w:rPr>
            </m:ctrlPr>
          </m:fPr>
          <m:num>
            <m:r>
              <m:rPr/>
              <w:rPr>
                <w:rFonts w:hint="default" w:ascii="Cambria Math" w:hAnsi="Cambria Math" w:cs="Times New Roman"/>
                <w:sz w:val="26"/>
                <w:szCs w:val="26"/>
                <w:highlight w:val="none"/>
                <w:vertAlign w:val="baseline"/>
                <w:lang w:val="en-US"/>
              </w:rPr>
              <m:t>2PR</m:t>
            </m:r>
            <m:ctrlPr>
              <w:rPr>
                <w:rFonts w:ascii="Cambria Math" w:hAnsi="Cambria Math" w:cs="Times New Roman"/>
                <w:b w:val="0"/>
                <w:bCs w:val="0"/>
                <w:i/>
                <w:sz w:val="26"/>
                <w:szCs w:val="26"/>
                <w:highlight w:val="none"/>
                <w:vertAlign w:val="baseline"/>
                <w:lang w:val="en-US"/>
              </w:rPr>
            </m:ctrlPr>
          </m:num>
          <m:den>
            <m:r>
              <m:rPr/>
              <w:rPr>
                <w:rFonts w:hint="default" w:ascii="Cambria Math" w:hAnsi="Cambria Math" w:cs="Times New Roman"/>
                <w:sz w:val="26"/>
                <w:szCs w:val="26"/>
                <w:highlight w:val="none"/>
                <w:vertAlign w:val="baseline"/>
                <w:lang w:val="en-US"/>
              </w:rPr>
              <m:t>P+R</m:t>
            </m:r>
            <m:ctrlPr>
              <w:rPr>
                <w:rFonts w:ascii="Cambria Math" w:hAnsi="Cambria Math" w:cs="Times New Roman"/>
                <w:b w:val="0"/>
                <w:bCs w:val="0"/>
                <w:i/>
                <w:sz w:val="26"/>
                <w:szCs w:val="26"/>
                <w:highlight w:val="none"/>
                <w:vertAlign w:val="baseline"/>
                <w:lang w:val="en-US"/>
              </w:rPr>
            </m:ctrlPr>
          </m:den>
        </m:f>
        <m:r>
          <m:rPr/>
          <w:rPr>
            <w:rFonts w:hint="default" w:ascii="Cambria Math" w:hAnsi="Cambria Math" w:cs="Times New Roman"/>
            <w:sz w:val="26"/>
            <w:szCs w:val="26"/>
            <w:highlight w:val="none"/>
            <w:vertAlign w:val="baseline"/>
            <w:lang w:val="en-US"/>
          </w:rPr>
          <m:t>)</m:t>
        </m:r>
      </m:oMath>
      <w:r>
        <w:rPr>
          <w:rFonts w:hint="default" w:hAnsi="Cambria Math" w:cs="Times New Roman"/>
          <w:i w:val="0"/>
          <w:sz w:val="26"/>
          <w:szCs w:val="26"/>
          <w:highlight w:val="none"/>
          <w:vertAlign w:val="baseline"/>
          <w:lang w:val="en-US"/>
        </w:rPr>
        <w:t xml:space="preserve"> </w:t>
      </w:r>
      <w:r>
        <w:rPr>
          <w:rFonts w:hint="default" w:hAnsi="Cambria Math" w:cs="Times New Roman"/>
          <w:i w:val="0"/>
          <w:sz w:val="26"/>
          <w:szCs w:val="26"/>
          <w:highlight w:val="none"/>
          <w:vertAlign w:val="baseline"/>
          <w:lang w:val="en-US"/>
        </w:rPr>
        <w:tab/>
      </w:r>
      <w:r>
        <w:rPr>
          <w:rFonts w:hint="default" w:hAnsi="Cambria Math" w:cs="Times New Roman"/>
          <w:i w:val="0"/>
          <w:sz w:val="26"/>
          <w:szCs w:val="26"/>
          <w:highlight w:val="none"/>
          <w:vertAlign w:val="baseline"/>
          <w:lang w:val="en-US"/>
        </w:rPr>
        <w:t>(4)</w:t>
      </w:r>
    </w:p>
    <w:p w14:paraId="0A8B7F1A">
      <w:pPr>
        <w:keepNext w:val="0"/>
        <w:keepLines w:val="0"/>
        <w:pageBreakBefore w:val="0"/>
        <w:widowControl/>
        <w:numPr>
          <w:ilvl w:val="0"/>
          <w:numId w:val="0"/>
        </w:numPr>
        <w:tabs>
          <w:tab w:val="left" w:pos="425"/>
        </w:tabs>
        <w:kinsoku/>
        <w:wordWrap/>
        <w:overflowPunct/>
        <w:topLinePunct w:val="0"/>
        <w:autoSpaceDE/>
        <w:autoSpaceDN/>
        <w:bidi w:val="0"/>
        <w:adjustRightInd/>
        <w:snapToGrid/>
        <w:spacing w:before="120" w:after="120" w:line="360" w:lineRule="auto"/>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ab/>
      </w:r>
    </w:p>
    <w:p w14:paraId="10540652">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Chars="0" w:firstLine="72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Thông qua hình dạng của Learning curves, ta có thể nhận biết các hiện tượng quan trọng như underfitting, overfitting, hội tụ ổn định, hoặc dao động do siêu tham số không phù hợp. Vì vậy, learning curves là một công cụ quan trọng trong việc đánh giá, điều chỉnh siêu tham số và đảm bảo mô hình học máy hoạt động tối ưu và bền vững.</w:t>
      </w:r>
    </w:p>
    <w:p w14:paraId="6CB69647">
      <w:pPr>
        <w:keepNext w:val="0"/>
        <w:keepLines w:val="0"/>
        <w:pageBreakBefore w:val="0"/>
        <w:widowControl/>
        <w:numPr>
          <w:ilvl w:val="0"/>
          <w:numId w:val="17"/>
        </w:numPr>
        <w:kinsoku/>
        <w:wordWrap/>
        <w:overflowPunct/>
        <w:topLinePunct w:val="0"/>
        <w:autoSpaceDE/>
        <w:autoSpaceDN/>
        <w:bidi w:val="0"/>
        <w:adjustRightInd/>
        <w:snapToGrid/>
        <w:spacing w:before="120" w:after="120" w:line="360" w:lineRule="auto"/>
        <w:ind w:left="425" w:leftChars="0" w:hanging="425" w:firstLineChars="0"/>
        <w:jc w:val="both"/>
        <w:textAlignment w:val="auto"/>
        <w:outlineLvl w:val="0"/>
        <w:rPr>
          <w:rFonts w:hint="default" w:ascii="Times New Roman" w:hAnsi="Times New Roman" w:cs="Times New Roman"/>
          <w:b/>
          <w:sz w:val="26"/>
          <w:szCs w:val="26"/>
          <w:highlight w:val="none"/>
          <w:lang w:val="en-US"/>
        </w:rPr>
      </w:pPr>
      <w:bookmarkStart w:id="55" w:name="_Toc27939"/>
      <w:bookmarkStart w:id="56" w:name="_Toc15311"/>
      <w:r>
        <w:rPr>
          <w:rFonts w:ascii="Times New Roman" w:hAnsi="Times New Roman" w:cs="Times New Roman"/>
          <w:b/>
          <w:sz w:val="26"/>
          <w:szCs w:val="26"/>
          <w:highlight w:val="none"/>
        </w:rPr>
        <w:t xml:space="preserve">Tổng quan về </w:t>
      </w:r>
      <w:bookmarkEnd w:id="40"/>
      <w:r>
        <w:rPr>
          <w:rFonts w:hint="default" w:ascii="Times New Roman" w:hAnsi="Times New Roman" w:cs="Times New Roman"/>
          <w:b/>
          <w:sz w:val="26"/>
          <w:szCs w:val="26"/>
          <w:highlight w:val="none"/>
          <w:lang w:val="en-US"/>
        </w:rPr>
        <w:t>mạng nơ ron tích chập (CNN)</w:t>
      </w:r>
      <w:bookmarkEnd w:id="55"/>
      <w:bookmarkEnd w:id="56"/>
    </w:p>
    <w:p w14:paraId="4A269E7F">
      <w:pPr>
        <w:keepNext w:val="0"/>
        <w:keepLines w:val="0"/>
        <w:pageBreakBefore w:val="0"/>
        <w:widowControl/>
        <w:numPr>
          <w:ilvl w:val="0"/>
          <w:numId w:val="21"/>
        </w:numPr>
        <w:kinsoku/>
        <w:wordWrap/>
        <w:overflowPunct/>
        <w:topLinePunct w:val="0"/>
        <w:autoSpaceDE/>
        <w:autoSpaceDN/>
        <w:bidi w:val="0"/>
        <w:adjustRightInd/>
        <w:snapToGrid/>
        <w:spacing w:before="120" w:after="120" w:line="360" w:lineRule="auto"/>
        <w:ind w:left="845" w:leftChars="0" w:hanging="425" w:firstLineChars="0"/>
        <w:jc w:val="both"/>
        <w:textAlignment w:val="auto"/>
        <w:outlineLvl w:val="1"/>
        <w:rPr>
          <w:rFonts w:hint="default" w:ascii="Times New Roman" w:hAnsi="Times New Roman" w:cs="Times New Roman"/>
          <w:b/>
          <w:sz w:val="26"/>
          <w:szCs w:val="26"/>
          <w:highlight w:val="none"/>
          <w:lang w:val="en-US"/>
        </w:rPr>
      </w:pPr>
      <w:r>
        <w:rPr>
          <w:rFonts w:hint="default" w:ascii="Times New Roman" w:hAnsi="Times New Roman" w:cs="Times New Roman"/>
          <w:b/>
          <w:sz w:val="26"/>
          <w:szCs w:val="26"/>
          <w:highlight w:val="none"/>
          <w:lang w:val="en-US"/>
        </w:rPr>
        <w:t xml:space="preserve"> </w:t>
      </w:r>
      <w:bookmarkStart w:id="57" w:name="_Toc17351"/>
      <w:bookmarkStart w:id="58" w:name="_Toc23628"/>
      <w:r>
        <w:rPr>
          <w:rFonts w:hint="default" w:ascii="Times New Roman" w:hAnsi="Times New Roman" w:cs="Times New Roman"/>
          <w:b/>
          <w:sz w:val="26"/>
          <w:szCs w:val="26"/>
          <w:highlight w:val="none"/>
          <w:lang w:val="en-US"/>
        </w:rPr>
        <w:t>Khái niệm mạng CNN</w:t>
      </w:r>
      <w:bookmarkEnd w:id="57"/>
      <w:bookmarkEnd w:id="58"/>
    </w:p>
    <w:p w14:paraId="6002DFDB">
      <w:pPr>
        <w:keepNext w:val="0"/>
        <w:keepLines w:val="0"/>
        <w:pageBreakBefore w:val="0"/>
        <w:widowControl/>
        <w:kinsoku/>
        <w:wordWrap/>
        <w:overflowPunct/>
        <w:topLinePunct w:val="0"/>
        <w:autoSpaceDE/>
        <w:autoSpaceDN/>
        <w:bidi w:val="0"/>
        <w:adjustRightInd/>
        <w:snapToGrid/>
        <w:spacing w:before="120" w:after="120" w:line="360" w:lineRule="auto"/>
        <w:ind w:left="142" w:firstLine="719"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Mạng neural tích chập (Convolutional neural networks), còn được biết đến với tên CNNs là một loại mạng nơ ron sâu, thiết kế đặc biệt để xử lý dữ liệu có cấu trúc dạng lưới như hình ảnh. Được xem như bản cải tiến của mạng nơ ron nhân tạo (ANNs), CNN sử dụng nhiều lớp như lớp đầu vào, lớp convolutional, lớp pooling và lớp fully connected. Là một trong những mô hình học sâu cho phép xây dựng những hệ thống có độ chính xác cao và thông minh, CNN được ứng dụng rộng rãi trong Thị giác máy tính đặc biệt là các bài toán nhận dạng vật thể trong ảnh. [4]</w:t>
      </w:r>
    </w:p>
    <w:p w14:paraId="1A0E8405">
      <w:pPr>
        <w:keepNext w:val="0"/>
        <w:keepLines w:val="0"/>
        <w:pageBreakBefore w:val="0"/>
        <w:widowControl/>
        <w:kinsoku/>
        <w:wordWrap/>
        <w:overflowPunct/>
        <w:topLinePunct w:val="0"/>
        <w:autoSpaceDE/>
        <w:autoSpaceDN/>
        <w:bidi w:val="0"/>
        <w:adjustRightInd/>
        <w:snapToGrid/>
        <w:spacing w:before="120" w:after="120" w:line="360" w:lineRule="auto"/>
        <w:ind w:left="142" w:firstLine="0" w:firstLineChars="0"/>
        <w:jc w:val="both"/>
        <w:textAlignment w:val="auto"/>
        <w:outlineLvl w:val="9"/>
        <w:rPr>
          <w:rFonts w:ascii="SimSun" w:hAnsi="SimSun" w:eastAsia="SimSun" w:cs="SimSun"/>
          <w:sz w:val="24"/>
          <w:szCs w:val="24"/>
          <w:highlight w:val="none"/>
        </w:rPr>
      </w:pPr>
      <w:r>
        <w:rPr>
          <w:rFonts w:ascii="SimSun" w:hAnsi="SimSun" w:eastAsia="SimSun" w:cs="SimSun"/>
          <w:sz w:val="24"/>
          <w:szCs w:val="24"/>
          <w:highlight w:val="none"/>
        </w:rPr>
        <w:drawing>
          <wp:inline distT="0" distB="0" distL="114300" distR="114300">
            <wp:extent cx="6050280" cy="1633855"/>
            <wp:effectExtent l="0" t="0" r="0" b="12065"/>
            <wp:docPr id="15"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IMG_256"/>
                    <pic:cNvPicPr>
                      <a:picLocks noChangeAspect="1"/>
                    </pic:cNvPicPr>
                  </pic:nvPicPr>
                  <pic:blipFill>
                    <a:blip r:embed="rId17"/>
                    <a:stretch>
                      <a:fillRect/>
                    </a:stretch>
                  </pic:blipFill>
                  <pic:spPr>
                    <a:xfrm>
                      <a:off x="0" y="0"/>
                      <a:ext cx="6050280" cy="1633855"/>
                    </a:xfrm>
                    <a:prstGeom prst="rect">
                      <a:avLst/>
                    </a:prstGeom>
                    <a:noFill/>
                    <a:ln w="9525">
                      <a:noFill/>
                    </a:ln>
                  </pic:spPr>
                </pic:pic>
              </a:graphicData>
            </a:graphic>
          </wp:inline>
        </w:drawing>
      </w:r>
    </w:p>
    <w:p w14:paraId="758BFFC2">
      <w:pPr>
        <w:pStyle w:val="258"/>
        <w:bidi w:val="0"/>
        <w:rPr>
          <w:rFonts w:hint="default"/>
          <w:sz w:val="26"/>
          <w:szCs w:val="26"/>
          <w:highlight w:val="none"/>
          <w:lang w:val="en-US"/>
        </w:rPr>
      </w:pPr>
      <w:r>
        <w:rPr>
          <w:sz w:val="26"/>
          <w:szCs w:val="26"/>
          <w:highlight w:val="none"/>
        </w:rPr>
        <w:t xml:space="preserve">Hình </w:t>
      </w:r>
      <w:r>
        <w:rPr>
          <w:sz w:val="26"/>
          <w:szCs w:val="26"/>
          <w:highlight w:val="none"/>
        </w:rPr>
        <w:fldChar w:fldCharType="begin"/>
      </w:r>
      <w:r>
        <w:rPr>
          <w:sz w:val="26"/>
          <w:szCs w:val="26"/>
          <w:highlight w:val="none"/>
        </w:rPr>
        <w:instrText xml:space="preserve"> SEQ Hình \* ARABIC </w:instrText>
      </w:r>
      <w:r>
        <w:rPr>
          <w:sz w:val="26"/>
          <w:szCs w:val="26"/>
          <w:highlight w:val="none"/>
        </w:rPr>
        <w:fldChar w:fldCharType="separate"/>
      </w:r>
      <w:r>
        <w:rPr>
          <w:sz w:val="26"/>
          <w:szCs w:val="26"/>
          <w:highlight w:val="none"/>
        </w:rPr>
        <w:t>2</w:t>
      </w:r>
      <w:r>
        <w:rPr>
          <w:sz w:val="26"/>
          <w:szCs w:val="26"/>
          <w:highlight w:val="none"/>
        </w:rPr>
        <w:fldChar w:fldCharType="end"/>
      </w:r>
      <w:bookmarkStart w:id="59" w:name="_Toc10546"/>
      <w:bookmarkStart w:id="60" w:name="_Toc7108"/>
      <w:bookmarkStart w:id="61" w:name="_Toc29674"/>
      <w:bookmarkStart w:id="62" w:name="_Toc9048"/>
      <w:r>
        <w:rPr>
          <w:sz w:val="26"/>
          <w:szCs w:val="26"/>
          <w:highlight w:val="none"/>
          <w:lang w:val="en-US"/>
        </w:rPr>
        <w:t xml:space="preserve">: Minh họa kiến trúc các lớp của CNN. </w:t>
      </w:r>
      <w:bookmarkEnd w:id="59"/>
      <w:bookmarkEnd w:id="60"/>
      <w:r>
        <w:rPr>
          <w:sz w:val="26"/>
          <w:szCs w:val="26"/>
          <w:highlight w:val="none"/>
          <w:lang w:val="en-US"/>
        </w:rPr>
        <w:t>[5]</w:t>
      </w:r>
      <w:bookmarkEnd w:id="61"/>
      <w:bookmarkEnd w:id="62"/>
    </w:p>
    <w:p w14:paraId="6EBBD113">
      <w:pPr>
        <w:pStyle w:val="250"/>
        <w:keepNext w:val="0"/>
        <w:keepLines w:val="0"/>
        <w:pageBreakBefore w:val="0"/>
        <w:widowControl/>
        <w:numPr>
          <w:ilvl w:val="0"/>
          <w:numId w:val="21"/>
        </w:numPr>
        <w:kinsoku/>
        <w:wordWrap/>
        <w:overflowPunct/>
        <w:topLinePunct w:val="0"/>
        <w:autoSpaceDE/>
        <w:autoSpaceDN/>
        <w:bidi w:val="0"/>
        <w:adjustRightInd/>
        <w:snapToGrid/>
        <w:spacing w:before="120" w:after="120" w:line="360" w:lineRule="auto"/>
        <w:ind w:left="845" w:leftChars="0" w:hanging="425" w:firstLineChars="0"/>
        <w:jc w:val="both"/>
        <w:textAlignment w:val="auto"/>
        <w:outlineLvl w:val="1"/>
        <w:rPr>
          <w:rFonts w:hint="default" w:ascii="Times New Roman" w:hAnsi="Times New Roman" w:cs="Times New Roman"/>
          <w:b/>
          <w:sz w:val="26"/>
          <w:szCs w:val="26"/>
          <w:highlight w:val="none"/>
          <w:lang w:val="en-US"/>
        </w:rPr>
      </w:pPr>
      <w:r>
        <w:rPr>
          <w:rFonts w:hint="default" w:ascii="Times New Roman" w:hAnsi="Times New Roman" w:cs="Times New Roman"/>
          <w:b/>
          <w:sz w:val="26"/>
          <w:szCs w:val="26"/>
          <w:highlight w:val="none"/>
          <w:lang w:val="en-US"/>
        </w:rPr>
        <w:t xml:space="preserve"> </w:t>
      </w:r>
      <w:bookmarkStart w:id="63" w:name="_Toc22389"/>
      <w:bookmarkStart w:id="64" w:name="_Toc29149"/>
      <w:r>
        <w:rPr>
          <w:rFonts w:hint="default" w:ascii="Times New Roman" w:hAnsi="Times New Roman" w:cs="Times New Roman"/>
          <w:b/>
          <w:sz w:val="26"/>
          <w:szCs w:val="26"/>
          <w:highlight w:val="none"/>
          <w:lang w:val="en-US"/>
        </w:rPr>
        <w:t>Các lớp cơ bản trong CNN</w:t>
      </w:r>
      <w:bookmarkEnd w:id="63"/>
      <w:bookmarkEnd w:id="64"/>
    </w:p>
    <w:p w14:paraId="2DEA3E45">
      <w:pPr>
        <w:pStyle w:val="250"/>
        <w:keepNext w:val="0"/>
        <w:keepLines w:val="0"/>
        <w:pageBreakBefore w:val="0"/>
        <w:widowControl/>
        <w:kinsoku/>
        <w:wordWrap/>
        <w:overflowPunct/>
        <w:topLinePunct w:val="0"/>
        <w:autoSpaceDE/>
        <w:autoSpaceDN/>
        <w:bidi w:val="0"/>
        <w:adjustRightInd/>
        <w:snapToGrid/>
        <w:spacing w:before="120" w:after="120" w:line="360" w:lineRule="auto"/>
        <w:ind w:left="142" w:firstLine="719"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Mạng nơ ron tích chập gồm những lớp cơ bản sau:</w:t>
      </w:r>
    </w:p>
    <w:p w14:paraId="5450D3BC">
      <w:pPr>
        <w:pStyle w:val="250"/>
        <w:keepNext w:val="0"/>
        <w:keepLines w:val="0"/>
        <w:pageBreakBefore w:val="0"/>
        <w:widowControl/>
        <w:kinsoku/>
        <w:wordWrap/>
        <w:overflowPunct/>
        <w:topLinePunct w:val="0"/>
        <w:autoSpaceDE/>
        <w:autoSpaceDN/>
        <w:bidi w:val="0"/>
        <w:adjustRightInd/>
        <w:snapToGrid/>
        <w:spacing w:before="120" w:after="120" w:line="360" w:lineRule="auto"/>
        <w:ind w:left="142" w:firstLine="719"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bCs w:val="0"/>
          <w:sz w:val="26"/>
          <w:szCs w:val="26"/>
          <w:highlight w:val="none"/>
          <w:lang w:val="en-US"/>
        </w:rPr>
        <w:t xml:space="preserve">Convolutional layer: </w:t>
      </w:r>
      <w:r>
        <w:rPr>
          <w:rFonts w:hint="default" w:ascii="Times New Roman" w:hAnsi="Times New Roman" w:cs="Times New Roman"/>
          <w:b w:val="0"/>
          <w:bCs/>
          <w:sz w:val="26"/>
          <w:szCs w:val="26"/>
          <w:highlight w:val="none"/>
          <w:lang w:val="en-US"/>
        </w:rPr>
        <w:t>L</w:t>
      </w:r>
      <w:r>
        <w:rPr>
          <w:rFonts w:hint="default" w:ascii="Times New Roman" w:hAnsi="Times New Roman" w:cs="Times New Roman"/>
          <w:b w:val="0"/>
          <w:bCs/>
          <w:sz w:val="26"/>
          <w:szCs w:val="26"/>
          <w:highlight w:val="none"/>
          <w:lang w:val="en-US"/>
        </w:rPr>
        <w:t>à lớp đóng vai trò mấu chốt của CNN, layer này thực hiện mọi tính toán. Stride, padding, filter map, feature map là những yếu tố quan trọng nhất của convolutional layer.</w:t>
      </w:r>
    </w:p>
    <w:p w14:paraId="7E0DE5BE">
      <w:pPr>
        <w:pStyle w:val="250"/>
        <w:keepNext w:val="0"/>
        <w:keepLines w:val="0"/>
        <w:pageBreakBefore w:val="0"/>
        <w:widowControl/>
        <w:numPr>
          <w:ilvl w:val="0"/>
          <w:numId w:val="22"/>
        </w:numPr>
        <w:tabs>
          <w:tab w:val="left" w:pos="420"/>
          <w:tab w:val="clear" w:pos="1260"/>
        </w:tabs>
        <w:kinsoku/>
        <w:wordWrap/>
        <w:overflowPunct/>
        <w:topLinePunct w:val="0"/>
        <w:autoSpaceDE/>
        <w:autoSpaceDN/>
        <w:bidi w:val="0"/>
        <w:adjustRightInd/>
        <w:snapToGrid/>
        <w:spacing w:before="120" w:after="120" w:line="360" w:lineRule="auto"/>
        <w:ind w:left="1260" w:leftChars="0" w:hanging="42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Cơ chế của CNN là tạo ra các filter áp dụng vào từng vùng hình ảnh. Các filter map này được gọi là ma trận 3 chiều, bên trong chứa các parameter dưới dạng những con số.</w:t>
      </w:r>
    </w:p>
    <w:p w14:paraId="33ACCDCA">
      <w:pPr>
        <w:pStyle w:val="250"/>
        <w:keepNext w:val="0"/>
        <w:keepLines w:val="0"/>
        <w:pageBreakBefore w:val="0"/>
        <w:widowControl/>
        <w:numPr>
          <w:ilvl w:val="0"/>
          <w:numId w:val="22"/>
        </w:numPr>
        <w:tabs>
          <w:tab w:val="left" w:pos="420"/>
          <w:tab w:val="clear" w:pos="1260"/>
        </w:tabs>
        <w:kinsoku/>
        <w:wordWrap/>
        <w:overflowPunct/>
        <w:topLinePunct w:val="0"/>
        <w:autoSpaceDE/>
        <w:autoSpaceDN/>
        <w:bidi w:val="0"/>
        <w:adjustRightInd/>
        <w:snapToGrid/>
        <w:spacing w:before="120" w:after="120" w:line="360" w:lineRule="auto"/>
        <w:ind w:left="1260" w:leftChars="0" w:hanging="42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bCs w:val="0"/>
          <w:sz w:val="26"/>
          <w:szCs w:val="26"/>
          <w:highlight w:val="none"/>
          <w:lang w:val="en-US"/>
        </w:rPr>
        <w:t>Stride</w:t>
      </w:r>
      <w:r>
        <w:rPr>
          <w:rFonts w:hint="default" w:ascii="Times New Roman" w:hAnsi="Times New Roman" w:cs="Times New Roman"/>
          <w:b w:val="0"/>
          <w:bCs/>
          <w:sz w:val="26"/>
          <w:szCs w:val="26"/>
          <w:highlight w:val="none"/>
          <w:lang w:val="en-US"/>
        </w:rPr>
        <w:t>: Là sự dịch chuyển filter map theo pixel dựa trên giá trị từ trái sang phải.</w:t>
      </w:r>
    </w:p>
    <w:p w14:paraId="584280C0">
      <w:pPr>
        <w:pStyle w:val="250"/>
        <w:keepNext w:val="0"/>
        <w:keepLines w:val="0"/>
        <w:pageBreakBefore w:val="0"/>
        <w:widowControl/>
        <w:numPr>
          <w:ilvl w:val="0"/>
          <w:numId w:val="22"/>
        </w:numPr>
        <w:tabs>
          <w:tab w:val="left" w:pos="420"/>
          <w:tab w:val="clear" w:pos="1260"/>
        </w:tabs>
        <w:kinsoku/>
        <w:wordWrap/>
        <w:overflowPunct/>
        <w:topLinePunct w:val="0"/>
        <w:autoSpaceDE/>
        <w:autoSpaceDN/>
        <w:bidi w:val="0"/>
        <w:adjustRightInd/>
        <w:snapToGrid/>
        <w:spacing w:before="120" w:after="120" w:line="360" w:lineRule="auto"/>
        <w:ind w:left="1260" w:leftChars="0" w:hanging="42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bCs w:val="0"/>
          <w:sz w:val="26"/>
          <w:szCs w:val="26"/>
          <w:highlight w:val="none"/>
          <w:lang w:val="en-US"/>
        </w:rPr>
        <w:t>Padding</w:t>
      </w:r>
      <w:r>
        <w:rPr>
          <w:rFonts w:hint="default" w:ascii="Times New Roman" w:hAnsi="Times New Roman" w:cs="Times New Roman"/>
          <w:b w:val="0"/>
          <w:bCs/>
          <w:sz w:val="26"/>
          <w:szCs w:val="26"/>
          <w:highlight w:val="none"/>
          <w:lang w:val="en-US"/>
        </w:rPr>
        <w:t>: Là các giá trị 0 được thêm cùng lớp input. </w:t>
      </w:r>
    </w:p>
    <w:p w14:paraId="15BAAAC0">
      <w:pPr>
        <w:pStyle w:val="250"/>
        <w:keepNext w:val="0"/>
        <w:keepLines w:val="0"/>
        <w:pageBreakBefore w:val="0"/>
        <w:widowControl/>
        <w:numPr>
          <w:ilvl w:val="0"/>
          <w:numId w:val="22"/>
        </w:numPr>
        <w:tabs>
          <w:tab w:val="left" w:pos="420"/>
          <w:tab w:val="clear" w:pos="1260"/>
        </w:tabs>
        <w:kinsoku/>
        <w:wordWrap/>
        <w:overflowPunct/>
        <w:topLinePunct w:val="0"/>
        <w:autoSpaceDE/>
        <w:autoSpaceDN/>
        <w:bidi w:val="0"/>
        <w:adjustRightInd/>
        <w:snapToGrid/>
        <w:spacing w:before="120" w:after="120" w:line="360" w:lineRule="auto"/>
        <w:ind w:left="1260" w:leftChars="0" w:hanging="42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bCs w:val="0"/>
          <w:sz w:val="26"/>
          <w:szCs w:val="26"/>
          <w:highlight w:val="none"/>
          <w:lang w:val="en-US"/>
        </w:rPr>
        <w:t>Feature map</w:t>
      </w:r>
      <w:r>
        <w:rPr>
          <w:rFonts w:hint="default" w:ascii="Times New Roman" w:hAnsi="Times New Roman" w:cs="Times New Roman"/>
          <w:b w:val="0"/>
          <w:bCs/>
          <w:sz w:val="26"/>
          <w:szCs w:val="26"/>
          <w:highlight w:val="none"/>
          <w:lang w:val="en-US"/>
        </w:rPr>
        <w:t>: Sau mỗi lần quét, một quá trình tính toán sẽ được thực hiện</w:t>
      </w:r>
    </w:p>
    <w:p w14:paraId="6C2408F8">
      <w:pPr>
        <w:pStyle w:val="250"/>
        <w:keepNext w:val="0"/>
        <w:keepLines w:val="0"/>
        <w:pageBreakBefore w:val="0"/>
        <w:widowControl/>
        <w:numPr>
          <w:ilvl w:val="0"/>
          <w:numId w:val="22"/>
        </w:numPr>
        <w:tabs>
          <w:tab w:val="left" w:pos="420"/>
          <w:tab w:val="clear" w:pos="1260"/>
        </w:tabs>
        <w:kinsoku/>
        <w:wordWrap/>
        <w:overflowPunct/>
        <w:topLinePunct w:val="0"/>
        <w:autoSpaceDE/>
        <w:autoSpaceDN/>
        <w:bidi w:val="0"/>
        <w:adjustRightInd/>
        <w:snapToGrid/>
        <w:spacing w:before="120" w:after="120" w:line="360" w:lineRule="auto"/>
        <w:ind w:left="1260" w:leftChars="0" w:hanging="42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Feature map sẽ thể hiện kết quả sau mỗi lần filter map quét qua input. [6]</w:t>
      </w:r>
    </w:p>
    <w:p w14:paraId="256B8AD6">
      <w:pPr>
        <w:pStyle w:val="250"/>
        <w:keepNext w:val="0"/>
        <w:keepLines w:val="0"/>
        <w:pageBreakBefore w:val="0"/>
        <w:widowControl/>
        <w:numPr>
          <w:ilvl w:val="0"/>
          <w:numId w:val="0"/>
        </w:numPr>
        <w:tabs>
          <w:tab w:val="left" w:pos="420"/>
        </w:tabs>
        <w:kinsoku/>
        <w:wordWrap/>
        <w:overflowPunct/>
        <w:topLinePunct w:val="0"/>
        <w:autoSpaceDE/>
        <w:autoSpaceDN/>
        <w:bidi w:val="0"/>
        <w:adjustRightInd/>
        <w:snapToGrid/>
        <w:spacing w:before="120" w:after="120" w:line="360" w:lineRule="auto"/>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 xml:space="preserve">Tóm lại, CNN nhìn ảnh bằng cách lấy các ô nhỏ được gọi là patch, sử dụng một bộ lọc gọi là kernel để quét khắp ảnh cho ra các đặc trưng hình thành feature map. Kết quả là một ảnh mới (feature map) có kích thước nhỏ hơn về chiều rộng và chiều cao nhưng với số kênh sâu hơn. </w:t>
      </w:r>
    </w:p>
    <w:p w14:paraId="226D695C">
      <w:pPr>
        <w:pStyle w:val="250"/>
        <w:keepNext w:val="0"/>
        <w:keepLines w:val="0"/>
        <w:pageBreakBefore w:val="0"/>
        <w:widowControl/>
        <w:numPr>
          <w:ilvl w:val="0"/>
          <w:numId w:val="0"/>
        </w:numPr>
        <w:tabs>
          <w:tab w:val="left" w:pos="420"/>
        </w:tabs>
        <w:kinsoku/>
        <w:wordWrap/>
        <w:overflowPunct/>
        <w:topLinePunct w:val="0"/>
        <w:autoSpaceDE/>
        <w:autoSpaceDN/>
        <w:bidi w:val="0"/>
        <w:adjustRightInd/>
        <w:snapToGrid/>
        <w:spacing w:before="120" w:after="120" w:line="360" w:lineRule="auto"/>
        <w:ind w:left="840" w:leftChars="0"/>
        <w:jc w:val="both"/>
        <w:textAlignment w:val="auto"/>
        <w:outlineLvl w:val="9"/>
        <w:rPr>
          <w:rFonts w:ascii="SimSun" w:hAnsi="SimSun" w:eastAsia="SimSun" w:cs="SimSun"/>
          <w:sz w:val="24"/>
          <w:szCs w:val="24"/>
          <w:highlight w:val="none"/>
        </w:rPr>
      </w:pPr>
      <w:r>
        <w:rPr>
          <w:rFonts w:ascii="SimSun" w:hAnsi="SimSun" w:eastAsia="SimSun" w:cs="SimSun"/>
          <w:sz w:val="24"/>
          <w:szCs w:val="24"/>
          <w:highlight w:val="none"/>
        </w:rPr>
        <w:drawing>
          <wp:inline distT="0" distB="0" distL="114300" distR="114300">
            <wp:extent cx="4876800" cy="2599690"/>
            <wp:effectExtent l="0" t="0" r="0" b="635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8"/>
                    <a:stretch>
                      <a:fillRect/>
                    </a:stretch>
                  </pic:blipFill>
                  <pic:spPr>
                    <a:xfrm>
                      <a:off x="0" y="0"/>
                      <a:ext cx="4876800" cy="2599690"/>
                    </a:xfrm>
                    <a:prstGeom prst="rect">
                      <a:avLst/>
                    </a:prstGeom>
                    <a:noFill/>
                    <a:ln w="9525">
                      <a:noFill/>
                    </a:ln>
                  </pic:spPr>
                </pic:pic>
              </a:graphicData>
            </a:graphic>
          </wp:inline>
        </w:drawing>
      </w:r>
    </w:p>
    <w:p w14:paraId="3B545733">
      <w:pPr>
        <w:pStyle w:val="258"/>
        <w:bidi w:val="0"/>
        <w:rPr>
          <w:rFonts w:hint="default"/>
          <w:highlight w:val="none"/>
          <w:lang w:val="en-US"/>
        </w:rPr>
      </w:pPr>
      <w:r>
        <w:rPr>
          <w:highlight w:val="none"/>
        </w:rPr>
        <w:t xml:space="preserve">Hình </w:t>
      </w:r>
      <w:r>
        <w:rPr>
          <w:highlight w:val="none"/>
        </w:rPr>
        <w:fldChar w:fldCharType="begin"/>
      </w:r>
      <w:r>
        <w:rPr>
          <w:highlight w:val="none"/>
        </w:rPr>
        <w:instrText xml:space="preserve"> SEQ Hình \* ARABIC </w:instrText>
      </w:r>
      <w:r>
        <w:rPr>
          <w:highlight w:val="none"/>
        </w:rPr>
        <w:fldChar w:fldCharType="separate"/>
      </w:r>
      <w:r>
        <w:rPr>
          <w:highlight w:val="none"/>
        </w:rPr>
        <w:t>3</w:t>
      </w:r>
      <w:r>
        <w:rPr>
          <w:highlight w:val="none"/>
        </w:rPr>
        <w:fldChar w:fldCharType="end"/>
      </w:r>
      <w:bookmarkStart w:id="65" w:name="_Toc22774"/>
      <w:bookmarkStart w:id="66" w:name="_Toc13203"/>
      <w:bookmarkStart w:id="67" w:name="_Toc26653"/>
      <w:bookmarkStart w:id="68" w:name="_Toc32264"/>
      <w:r>
        <w:rPr>
          <w:highlight w:val="none"/>
          <w:lang w:val="en-US"/>
        </w:rPr>
        <w:t>: Minh họa bộ lọc Kernel quét qua hình ảnh. [4]</w:t>
      </w:r>
      <w:bookmarkEnd w:id="65"/>
      <w:bookmarkEnd w:id="66"/>
      <w:bookmarkEnd w:id="67"/>
      <w:bookmarkEnd w:id="68"/>
    </w:p>
    <w:p w14:paraId="74178207">
      <w:pPr>
        <w:pStyle w:val="250"/>
        <w:keepNext w:val="0"/>
        <w:keepLines w:val="0"/>
        <w:pageBreakBefore w:val="0"/>
        <w:widowControl/>
        <w:kinsoku/>
        <w:wordWrap/>
        <w:overflowPunct/>
        <w:topLinePunct w:val="0"/>
        <w:autoSpaceDE/>
        <w:autoSpaceDN/>
        <w:bidi w:val="0"/>
        <w:adjustRightInd/>
        <w:snapToGrid/>
        <w:spacing w:before="120" w:after="120" w:line="360" w:lineRule="auto"/>
        <w:ind w:left="142" w:firstLine="719"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bCs w:val="0"/>
          <w:sz w:val="26"/>
          <w:szCs w:val="26"/>
          <w:highlight w:val="none"/>
          <w:lang w:val="en-US"/>
        </w:rPr>
        <w:t xml:space="preserve">Activation layer: </w:t>
      </w:r>
      <w:r>
        <w:rPr>
          <w:rFonts w:hint="default" w:ascii="Times New Roman" w:hAnsi="Times New Roman" w:cs="Times New Roman"/>
          <w:b w:val="0"/>
          <w:bCs/>
          <w:sz w:val="26"/>
          <w:szCs w:val="26"/>
          <w:highlight w:val="none"/>
          <w:lang w:val="en-US"/>
        </w:rPr>
        <w:t>C</w:t>
      </w:r>
      <w:r>
        <w:rPr>
          <w:rFonts w:hint="default" w:ascii="Times New Roman" w:hAnsi="Times New Roman" w:cs="Times New Roman"/>
          <w:b w:val="0"/>
          <w:bCs/>
          <w:sz w:val="26"/>
          <w:szCs w:val="26"/>
          <w:highlight w:val="none"/>
          <w:lang w:val="en-US"/>
        </w:rPr>
        <w:t>òn được gọi là relu layer, đây là một hàm được kích hoạt trong neural network. Có tác dụng mô phỏng các neuron có tỷ lệ truyền qua axon. Trong activation function chúng còn có hàm nghĩa là: Relu, Tanh, Sigmoid, Maxout, Leaky. Relu layer được ứng dụng phổ biến trong việc huấn luyện nơ ron do sở hữu nhiều ưu điểm tiên tiến.</w:t>
      </w:r>
    </w:p>
    <w:p w14:paraId="2D020D2B">
      <w:pPr>
        <w:pStyle w:val="250"/>
        <w:keepNext w:val="0"/>
        <w:keepLines w:val="0"/>
        <w:pageBreakBefore w:val="0"/>
        <w:widowControl/>
        <w:kinsoku/>
        <w:wordWrap/>
        <w:overflowPunct/>
        <w:topLinePunct w:val="0"/>
        <w:autoSpaceDE/>
        <w:autoSpaceDN/>
        <w:bidi w:val="0"/>
        <w:adjustRightInd/>
        <w:snapToGrid/>
        <w:spacing w:before="120" w:after="120" w:line="360" w:lineRule="auto"/>
        <w:ind w:left="142" w:firstLine="719"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bCs w:val="0"/>
          <w:sz w:val="26"/>
          <w:szCs w:val="26"/>
          <w:highlight w:val="none"/>
          <w:lang w:val="en-US"/>
        </w:rPr>
        <w:t xml:space="preserve">Pooling layer: </w:t>
      </w:r>
      <w:r>
        <w:rPr>
          <w:rFonts w:hint="default" w:ascii="Times New Roman" w:hAnsi="Times New Roman" w:cs="Times New Roman"/>
          <w:b w:val="0"/>
          <w:bCs/>
          <w:sz w:val="26"/>
          <w:szCs w:val="26"/>
          <w:highlight w:val="none"/>
          <w:lang w:val="en-US"/>
        </w:rPr>
        <w:t>C</w:t>
      </w:r>
      <w:r>
        <w:rPr>
          <w:rFonts w:hint="default" w:ascii="Times New Roman" w:hAnsi="Times New Roman" w:cs="Times New Roman"/>
          <w:b w:val="0"/>
          <w:bCs/>
          <w:sz w:val="26"/>
          <w:szCs w:val="26"/>
          <w:highlight w:val="none"/>
          <w:lang w:val="en-US"/>
        </w:rPr>
        <w:t>ác lớp pooling sẽ được xếp giữa các lớp Convolutional layer nhằm mục đích giảm tham số (parameter) khi nhận phải đầu vào quá lớn. Lớp pooling được chia thành 2 loại phổ biến là max pooling và average. Nếu ta sử dụng max pooling với bộ lọc 2x2 và stride bằng 2, dữ liệu thu được sẽ có kích thước 16x16x12.</w:t>
      </w:r>
    </w:p>
    <w:p w14:paraId="318AB445">
      <w:pPr>
        <w:pStyle w:val="250"/>
        <w:keepNext w:val="0"/>
        <w:keepLines w:val="0"/>
        <w:pageBreakBefore w:val="0"/>
        <w:widowControl/>
        <w:kinsoku/>
        <w:wordWrap/>
        <w:overflowPunct/>
        <w:topLinePunct w:val="0"/>
        <w:autoSpaceDE/>
        <w:autoSpaceDN/>
        <w:bidi w:val="0"/>
        <w:adjustRightInd/>
        <w:snapToGrid/>
        <w:spacing w:before="120" w:after="120" w:line="360" w:lineRule="auto"/>
        <w:ind w:left="142" w:firstLine="0" w:firstLineChars="0"/>
        <w:jc w:val="both"/>
        <w:textAlignment w:val="auto"/>
        <w:outlineLvl w:val="9"/>
        <w:rPr>
          <w:rFonts w:ascii="SimSun" w:hAnsi="SimSun" w:eastAsia="SimSun" w:cs="SimSun"/>
          <w:sz w:val="24"/>
          <w:szCs w:val="24"/>
          <w:highlight w:val="none"/>
        </w:rPr>
      </w:pPr>
      <w:r>
        <w:rPr>
          <w:rFonts w:ascii="SimSun" w:hAnsi="SimSun" w:eastAsia="SimSun" w:cs="SimSun"/>
          <w:sz w:val="24"/>
          <w:szCs w:val="24"/>
          <w:highlight w:val="none"/>
        </w:rPr>
        <w:drawing>
          <wp:inline distT="0" distB="0" distL="114300" distR="114300">
            <wp:extent cx="5756275" cy="2593975"/>
            <wp:effectExtent l="0" t="0" r="4445" b="1206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19"/>
                    <a:stretch>
                      <a:fillRect/>
                    </a:stretch>
                  </pic:blipFill>
                  <pic:spPr>
                    <a:xfrm>
                      <a:off x="0" y="0"/>
                      <a:ext cx="5756275" cy="2593975"/>
                    </a:xfrm>
                    <a:prstGeom prst="rect">
                      <a:avLst/>
                    </a:prstGeom>
                    <a:noFill/>
                    <a:ln w="9525">
                      <a:noFill/>
                    </a:ln>
                  </pic:spPr>
                </pic:pic>
              </a:graphicData>
            </a:graphic>
          </wp:inline>
        </w:drawing>
      </w:r>
    </w:p>
    <w:p w14:paraId="7AEE7203">
      <w:pPr>
        <w:pStyle w:val="258"/>
        <w:bidi w:val="0"/>
        <w:rPr>
          <w:rFonts w:hint="default"/>
          <w:highlight w:val="none"/>
          <w:lang w:val="en-US"/>
        </w:rPr>
      </w:pPr>
      <w:r>
        <w:rPr>
          <w:highlight w:val="none"/>
        </w:rPr>
        <w:t xml:space="preserve">Hình </w:t>
      </w:r>
      <w:r>
        <w:rPr>
          <w:highlight w:val="none"/>
        </w:rPr>
        <w:fldChar w:fldCharType="begin"/>
      </w:r>
      <w:r>
        <w:rPr>
          <w:highlight w:val="none"/>
        </w:rPr>
        <w:instrText xml:space="preserve"> SEQ Hình \* ARABIC </w:instrText>
      </w:r>
      <w:r>
        <w:rPr>
          <w:highlight w:val="none"/>
        </w:rPr>
        <w:fldChar w:fldCharType="separate"/>
      </w:r>
      <w:r>
        <w:rPr>
          <w:highlight w:val="none"/>
        </w:rPr>
        <w:t>4</w:t>
      </w:r>
      <w:r>
        <w:rPr>
          <w:highlight w:val="none"/>
        </w:rPr>
        <w:fldChar w:fldCharType="end"/>
      </w:r>
      <w:bookmarkStart w:id="69" w:name="_Toc4753"/>
      <w:bookmarkStart w:id="70" w:name="_Toc8290"/>
      <w:bookmarkStart w:id="71" w:name="_Toc30976"/>
      <w:bookmarkStart w:id="72" w:name="_Toc3195"/>
      <w:r>
        <w:rPr>
          <w:highlight w:val="none"/>
          <w:lang w:val="en-US"/>
        </w:rPr>
        <w:t>: Minh họa cách lớp pooling hoạt động. [4]</w:t>
      </w:r>
      <w:bookmarkEnd w:id="69"/>
      <w:bookmarkEnd w:id="70"/>
      <w:bookmarkEnd w:id="71"/>
      <w:bookmarkEnd w:id="72"/>
    </w:p>
    <w:p w14:paraId="7C0B9F90">
      <w:pPr>
        <w:pStyle w:val="250"/>
        <w:keepNext w:val="0"/>
        <w:keepLines w:val="0"/>
        <w:pageBreakBefore w:val="0"/>
        <w:widowControl/>
        <w:kinsoku/>
        <w:wordWrap/>
        <w:overflowPunct/>
        <w:topLinePunct w:val="0"/>
        <w:autoSpaceDE/>
        <w:autoSpaceDN/>
        <w:bidi w:val="0"/>
        <w:adjustRightInd/>
        <w:snapToGrid/>
        <w:spacing w:before="120" w:after="120" w:line="360" w:lineRule="auto"/>
        <w:ind w:left="142" w:firstLine="719"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bCs w:val="0"/>
          <w:sz w:val="26"/>
          <w:szCs w:val="26"/>
          <w:highlight w:val="none"/>
          <w:lang w:val="en-US"/>
        </w:rPr>
        <w:t xml:space="preserve">Fully connected layer: </w:t>
      </w:r>
      <w:r>
        <w:rPr>
          <w:rFonts w:hint="default" w:ascii="Times New Roman" w:hAnsi="Times New Roman" w:cs="Times New Roman"/>
          <w:b w:val="0"/>
          <w:bCs/>
          <w:sz w:val="26"/>
          <w:szCs w:val="26"/>
          <w:highlight w:val="none"/>
          <w:lang w:val="en-US"/>
        </w:rPr>
        <w:t>K</w:t>
      </w:r>
      <w:r>
        <w:rPr>
          <w:rFonts w:hint="default" w:ascii="Times New Roman" w:hAnsi="Times New Roman" w:cs="Times New Roman"/>
          <w:b w:val="0"/>
          <w:bCs/>
          <w:sz w:val="26"/>
          <w:szCs w:val="26"/>
          <w:highlight w:val="none"/>
          <w:lang w:val="en-US"/>
        </w:rPr>
        <w:t>hi 2 lớp convolutional layer và pooling layer nhận được ảnh truyền, lớp này sẽ có nhiệm vụ xuất kết quả. Khi ta nhận được kết quả là model đọc được thông tin ảnh, ta cần phải tạo sự liên kết để cho ra nhiều output hơn. Đây chính là lúc các lập trình viên sử dụng fully connected layer. Hơn nữa, nếu fully connected layer có dữ liệu về hình ảnh thì chúng sẽ chuyển thành mục chưa được phân chia chất lượng. Tóm lại, fully connected layers lấy đầu vào của lớp trước đó và thực hiện tính toán để đưa ra kết quả cuối cùng của bài toán phân loại hoặc hồi quy. [6]</w:t>
      </w:r>
    </w:p>
    <w:p w14:paraId="2FF4B108">
      <w:pPr>
        <w:pStyle w:val="250"/>
        <w:keepNext w:val="0"/>
        <w:keepLines w:val="0"/>
        <w:pageBreakBefore w:val="0"/>
        <w:widowControl/>
        <w:kinsoku/>
        <w:wordWrap/>
        <w:overflowPunct/>
        <w:topLinePunct w:val="0"/>
        <w:autoSpaceDE/>
        <w:autoSpaceDN/>
        <w:bidi w:val="0"/>
        <w:adjustRightInd/>
        <w:snapToGrid/>
        <w:spacing w:before="120" w:after="120" w:line="360" w:lineRule="auto"/>
        <w:ind w:left="142" w:firstLine="0" w:firstLineChars="0"/>
        <w:jc w:val="both"/>
        <w:textAlignment w:val="auto"/>
        <w:outlineLvl w:val="9"/>
        <w:rPr>
          <w:rFonts w:ascii="SimSun" w:hAnsi="SimSun" w:eastAsia="SimSun" w:cs="SimSun"/>
          <w:sz w:val="24"/>
          <w:szCs w:val="24"/>
          <w:highlight w:val="none"/>
        </w:rPr>
      </w:pPr>
      <w:r>
        <w:rPr>
          <w:rFonts w:ascii="SimSun" w:hAnsi="SimSun" w:eastAsia="SimSun" w:cs="SimSun"/>
          <w:sz w:val="24"/>
          <w:szCs w:val="24"/>
          <w:highlight w:val="none"/>
        </w:rPr>
        <w:drawing>
          <wp:inline distT="0" distB="0" distL="114300" distR="114300">
            <wp:extent cx="5758180" cy="2754630"/>
            <wp:effectExtent l="0" t="0" r="2540" b="3810"/>
            <wp:docPr id="13"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IMG_256"/>
                    <pic:cNvPicPr>
                      <a:picLocks noChangeAspect="1"/>
                    </pic:cNvPicPr>
                  </pic:nvPicPr>
                  <pic:blipFill>
                    <a:blip r:embed="rId20"/>
                    <a:stretch>
                      <a:fillRect/>
                    </a:stretch>
                  </pic:blipFill>
                  <pic:spPr>
                    <a:xfrm>
                      <a:off x="0" y="0"/>
                      <a:ext cx="5758180" cy="2754630"/>
                    </a:xfrm>
                    <a:prstGeom prst="rect">
                      <a:avLst/>
                    </a:prstGeom>
                    <a:noFill/>
                    <a:ln w="9525">
                      <a:noFill/>
                    </a:ln>
                  </pic:spPr>
                </pic:pic>
              </a:graphicData>
            </a:graphic>
          </wp:inline>
        </w:drawing>
      </w:r>
    </w:p>
    <w:p w14:paraId="5C63B07D">
      <w:pPr>
        <w:pStyle w:val="258"/>
        <w:bidi w:val="0"/>
        <w:rPr>
          <w:rFonts w:hint="default"/>
          <w:highlight w:val="none"/>
          <w:lang w:val="en-US"/>
        </w:rPr>
      </w:pPr>
      <w:r>
        <w:rPr>
          <w:highlight w:val="none"/>
        </w:rPr>
        <w:t xml:space="preserve">Hình </w:t>
      </w:r>
      <w:r>
        <w:rPr>
          <w:highlight w:val="none"/>
        </w:rPr>
        <w:fldChar w:fldCharType="begin"/>
      </w:r>
      <w:r>
        <w:rPr>
          <w:highlight w:val="none"/>
        </w:rPr>
        <w:instrText xml:space="preserve"> SEQ Hình \* ARABIC </w:instrText>
      </w:r>
      <w:r>
        <w:rPr>
          <w:highlight w:val="none"/>
        </w:rPr>
        <w:fldChar w:fldCharType="separate"/>
      </w:r>
      <w:r>
        <w:rPr>
          <w:highlight w:val="none"/>
        </w:rPr>
        <w:t>5</w:t>
      </w:r>
      <w:r>
        <w:rPr>
          <w:highlight w:val="none"/>
        </w:rPr>
        <w:fldChar w:fldCharType="end"/>
      </w:r>
      <w:bookmarkStart w:id="73" w:name="_Toc3395"/>
      <w:bookmarkStart w:id="74" w:name="_Toc24743"/>
      <w:bookmarkStart w:id="75" w:name="_Toc23478"/>
      <w:bookmarkStart w:id="76" w:name="_Toc8496"/>
      <w:r>
        <w:rPr>
          <w:highlight w:val="none"/>
          <w:lang w:val="en-US"/>
        </w:rPr>
        <w:t>: Minh họa đầu vào và đầu ra các lớp. [4]</w:t>
      </w:r>
      <w:bookmarkEnd w:id="73"/>
      <w:bookmarkEnd w:id="74"/>
      <w:bookmarkEnd w:id="75"/>
      <w:bookmarkEnd w:id="76"/>
    </w:p>
    <w:p w14:paraId="2681A9C2">
      <w:pPr>
        <w:keepNext w:val="0"/>
        <w:keepLines w:val="0"/>
        <w:pageBreakBefore w:val="0"/>
        <w:widowControl/>
        <w:numPr>
          <w:ilvl w:val="0"/>
          <w:numId w:val="21"/>
        </w:numPr>
        <w:kinsoku/>
        <w:wordWrap/>
        <w:overflowPunct/>
        <w:topLinePunct w:val="0"/>
        <w:autoSpaceDE/>
        <w:autoSpaceDN/>
        <w:bidi w:val="0"/>
        <w:adjustRightInd/>
        <w:snapToGrid/>
        <w:spacing w:before="120" w:after="120" w:line="360" w:lineRule="auto"/>
        <w:ind w:left="845" w:leftChars="0" w:hanging="425" w:firstLineChars="0"/>
        <w:jc w:val="both"/>
        <w:textAlignment w:val="auto"/>
        <w:outlineLvl w:val="1"/>
        <w:rPr>
          <w:rFonts w:hint="default" w:ascii="Times New Roman" w:hAnsi="Times New Roman" w:cs="Times New Roman"/>
          <w:b/>
          <w:sz w:val="26"/>
          <w:szCs w:val="26"/>
          <w:highlight w:val="none"/>
          <w:lang w:val="en-US"/>
        </w:rPr>
      </w:pPr>
      <w:r>
        <w:rPr>
          <w:rFonts w:hint="default" w:ascii="Times New Roman" w:hAnsi="Times New Roman" w:cs="Times New Roman"/>
          <w:b/>
          <w:sz w:val="26"/>
          <w:szCs w:val="26"/>
          <w:highlight w:val="none"/>
          <w:lang w:val="en-US"/>
        </w:rPr>
        <w:t xml:space="preserve"> </w:t>
      </w:r>
      <w:bookmarkStart w:id="77" w:name="_Toc18506"/>
      <w:bookmarkStart w:id="78" w:name="_Toc15559"/>
      <w:r>
        <w:rPr>
          <w:rFonts w:hint="default" w:ascii="Times New Roman" w:hAnsi="Times New Roman" w:cs="Times New Roman"/>
          <w:b/>
          <w:sz w:val="26"/>
          <w:szCs w:val="26"/>
          <w:highlight w:val="none"/>
          <w:lang w:val="en-US"/>
        </w:rPr>
        <w:t>Kiến trúc CNN</w:t>
      </w:r>
      <w:bookmarkEnd w:id="77"/>
      <w:bookmarkEnd w:id="78"/>
    </w:p>
    <w:p w14:paraId="1C333738">
      <w:pPr>
        <w:keepNext w:val="0"/>
        <w:keepLines w:val="0"/>
        <w:pageBreakBefore w:val="0"/>
        <w:widowControl/>
        <w:kinsoku/>
        <w:wordWrap/>
        <w:overflowPunct/>
        <w:topLinePunct w:val="0"/>
        <w:autoSpaceDE/>
        <w:autoSpaceDN/>
        <w:bidi w:val="0"/>
        <w:adjustRightInd/>
        <w:snapToGrid/>
        <w:spacing w:before="120" w:after="120" w:line="360" w:lineRule="auto"/>
        <w:ind w:left="142" w:firstLine="719"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Mạng CNN là một trong những tập hợp của lớp Convolutional được chồng lên nhau. Mạng CNN còn sử dụng các hàm nonlinear activation (như ReLU và tanh) nhằm kích hoạt trọng số trong node. Khi đã thông qua hàm, lớp này sẽ thu được trọng số trong các node và tạo ra nhiều thông tin trừu tượng hơn cho các lớp kế cận.</w:t>
      </w:r>
    </w:p>
    <w:p w14:paraId="43250D59">
      <w:pPr>
        <w:keepNext w:val="0"/>
        <w:keepLines w:val="0"/>
        <w:pageBreakBefore w:val="0"/>
        <w:widowControl/>
        <w:kinsoku/>
        <w:wordWrap/>
        <w:overflowPunct/>
        <w:topLinePunct w:val="0"/>
        <w:autoSpaceDE/>
        <w:autoSpaceDN/>
        <w:bidi w:val="0"/>
        <w:adjustRightInd/>
        <w:snapToGrid/>
        <w:spacing w:before="120" w:after="120" w:line="360" w:lineRule="auto"/>
        <w:ind w:left="142" w:firstLine="719"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Đặc điểm mô hình CNN có 2 khía cạnh cần phải đặc biệt lưu ý là tính bất biến và tính kết hợp, do đó độ chính xác hoàn toàn có thể bị ảnh hưởng nếu có cùng một đối tượng được chiếu theo nhiều phương diện khác biệt. Với các loại chuyển dịch, co giãn và quay, người ta sẽ sử dụng pooling layer và làm bất biến những tính chất này. Từ đó, CNN sẽ cho ra kết quả có độ chính xác ứng với từng loại mô hình.</w:t>
      </w:r>
    </w:p>
    <w:p w14:paraId="201E271F">
      <w:pPr>
        <w:keepNext w:val="0"/>
        <w:keepLines w:val="0"/>
        <w:pageBreakBefore w:val="0"/>
        <w:widowControl/>
        <w:kinsoku/>
        <w:wordWrap/>
        <w:overflowPunct/>
        <w:topLinePunct w:val="0"/>
        <w:autoSpaceDE/>
        <w:autoSpaceDN/>
        <w:bidi w:val="0"/>
        <w:adjustRightInd/>
        <w:snapToGrid/>
        <w:spacing w:before="120" w:after="120" w:line="360" w:lineRule="auto"/>
        <w:ind w:left="142" w:firstLine="719"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Pooling layer giúp tạo nên tính bất biến đối với phép dịch chuyển, phép co giãn và phép quay. Trong khi đó, tính kết hợp cục bộ sẽ thể hiện các cấp độ biểu diễn, thông tin từ mức độ thấp đến cao, cùng độ trừu tượng thông qua convolutional từ các filter. Dựa trên cơ chế convolutional, một mô hình sẽ liên kết được các layer với nhau. </w:t>
      </w:r>
    </w:p>
    <w:p w14:paraId="557C8E79">
      <w:pPr>
        <w:keepNext w:val="0"/>
        <w:keepLines w:val="0"/>
        <w:pageBreakBefore w:val="0"/>
        <w:widowControl/>
        <w:kinsoku/>
        <w:wordWrap/>
        <w:overflowPunct/>
        <w:topLinePunct w:val="0"/>
        <w:autoSpaceDE/>
        <w:autoSpaceDN/>
        <w:bidi w:val="0"/>
        <w:adjustRightInd/>
        <w:snapToGrid/>
        <w:spacing w:before="120" w:after="120" w:line="360" w:lineRule="auto"/>
        <w:ind w:left="142" w:firstLine="719"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Với cơ chế này, layer tiếp theo sẽ là kết quả được tạo ra từ convolutional thuộc layer kế trước. Điều này đảm bảo bạn có được kết nối cục bộ hiệu quả nhất. Mỗi nơ ron sinh ra ở lớp tiếp theo từ kết quả filter sẽ áp đặt lên vùng ảnh cục bộ của nơ ron tương ứng trước đó. Cũng có một số layer khác như pooling hay subsampling layer được dùng để chắt lọc lại các thông tin hữu ích hơn (loại bỏ các thông tin nhiễu).</w:t>
      </w:r>
    </w:p>
    <w:p w14:paraId="5EFDDFBF">
      <w:pPr>
        <w:keepNext w:val="0"/>
        <w:keepLines w:val="0"/>
        <w:pageBreakBefore w:val="0"/>
        <w:widowControl/>
        <w:kinsoku/>
        <w:wordWrap/>
        <w:overflowPunct/>
        <w:topLinePunct w:val="0"/>
        <w:autoSpaceDE/>
        <w:autoSpaceDN/>
        <w:bidi w:val="0"/>
        <w:adjustRightInd/>
        <w:snapToGrid/>
        <w:spacing w:before="120" w:after="120" w:line="360" w:lineRule="auto"/>
        <w:ind w:left="142"/>
        <w:jc w:val="both"/>
        <w:textAlignment w:val="auto"/>
        <w:outlineLvl w:val="9"/>
        <w:rPr>
          <w:rFonts w:ascii="SimSun" w:hAnsi="SimSun" w:eastAsia="SimSun" w:cs="SimSun"/>
          <w:sz w:val="24"/>
          <w:szCs w:val="24"/>
          <w:highlight w:val="none"/>
        </w:rPr>
      </w:pPr>
      <w:r>
        <w:rPr>
          <w:rFonts w:ascii="SimSun" w:hAnsi="SimSun" w:eastAsia="SimSun" w:cs="SimSun"/>
          <w:sz w:val="24"/>
          <w:szCs w:val="24"/>
          <w:highlight w:val="none"/>
        </w:rPr>
        <w:drawing>
          <wp:inline distT="0" distB="0" distL="114300" distR="114300">
            <wp:extent cx="5758815" cy="3594100"/>
            <wp:effectExtent l="0" t="0" r="1905" b="2540"/>
            <wp:docPr id="14"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descr="IMG_256"/>
                    <pic:cNvPicPr>
                      <a:picLocks noChangeAspect="1"/>
                    </pic:cNvPicPr>
                  </pic:nvPicPr>
                  <pic:blipFill>
                    <a:blip r:embed="rId21"/>
                    <a:stretch>
                      <a:fillRect/>
                    </a:stretch>
                  </pic:blipFill>
                  <pic:spPr>
                    <a:xfrm>
                      <a:off x="0" y="0"/>
                      <a:ext cx="5758815" cy="3594100"/>
                    </a:xfrm>
                    <a:prstGeom prst="rect">
                      <a:avLst/>
                    </a:prstGeom>
                    <a:noFill/>
                    <a:ln w="9525">
                      <a:noFill/>
                    </a:ln>
                  </pic:spPr>
                </pic:pic>
              </a:graphicData>
            </a:graphic>
          </wp:inline>
        </w:drawing>
      </w:r>
    </w:p>
    <w:p w14:paraId="23C046A5">
      <w:pPr>
        <w:pStyle w:val="258"/>
        <w:bidi w:val="0"/>
        <w:rPr>
          <w:rFonts w:hint="default"/>
          <w:highlight w:val="none"/>
          <w:lang w:val="en-US"/>
        </w:rPr>
      </w:pPr>
      <w:r>
        <w:rPr>
          <w:highlight w:val="none"/>
        </w:rPr>
        <w:t xml:space="preserve">Hình </w:t>
      </w:r>
      <w:r>
        <w:rPr>
          <w:highlight w:val="none"/>
        </w:rPr>
        <w:fldChar w:fldCharType="begin"/>
      </w:r>
      <w:r>
        <w:rPr>
          <w:highlight w:val="none"/>
        </w:rPr>
        <w:instrText xml:space="preserve"> SEQ Hình \* ARABIC </w:instrText>
      </w:r>
      <w:r>
        <w:rPr>
          <w:highlight w:val="none"/>
        </w:rPr>
        <w:fldChar w:fldCharType="separate"/>
      </w:r>
      <w:r>
        <w:rPr>
          <w:highlight w:val="none"/>
        </w:rPr>
        <w:t>6</w:t>
      </w:r>
      <w:r>
        <w:rPr>
          <w:highlight w:val="none"/>
        </w:rPr>
        <w:fldChar w:fldCharType="end"/>
      </w:r>
      <w:bookmarkStart w:id="79" w:name="_Toc15449"/>
      <w:bookmarkStart w:id="80" w:name="_Toc21099"/>
      <w:bookmarkStart w:id="81" w:name="_Toc4359"/>
      <w:bookmarkStart w:id="82" w:name="_Toc23043"/>
      <w:r>
        <w:rPr>
          <w:highlight w:val="none"/>
          <w:lang w:val="en-US"/>
        </w:rPr>
        <w:t xml:space="preserve">: Minh họa cấu trúc mạng CNN. </w:t>
      </w:r>
      <w:bookmarkEnd w:id="79"/>
      <w:bookmarkEnd w:id="80"/>
      <w:r>
        <w:rPr>
          <w:highlight w:val="none"/>
          <w:lang w:val="en-US"/>
        </w:rPr>
        <w:t>[6]</w:t>
      </w:r>
      <w:bookmarkEnd w:id="81"/>
      <w:bookmarkEnd w:id="82"/>
    </w:p>
    <w:p w14:paraId="08033BEC">
      <w:pPr>
        <w:keepNext w:val="0"/>
        <w:keepLines w:val="0"/>
        <w:pageBreakBefore w:val="0"/>
        <w:widowControl/>
        <w:kinsoku/>
        <w:wordWrap/>
        <w:overflowPunct/>
        <w:topLinePunct w:val="0"/>
        <w:autoSpaceDE/>
        <w:autoSpaceDN/>
        <w:bidi w:val="0"/>
        <w:adjustRightInd/>
        <w:snapToGrid/>
        <w:spacing w:before="120" w:after="120" w:line="360" w:lineRule="auto"/>
        <w:ind w:left="142" w:firstLine="719" w:firstLineChars="0"/>
        <w:jc w:val="both"/>
        <w:textAlignment w:val="auto"/>
        <w:outlineLvl w:val="9"/>
        <w:rPr>
          <w:rFonts w:hint="default" w:ascii="Times New Roman" w:hAnsi="Times New Roman" w:eastAsia="SimSun" w:cs="Times New Roman"/>
          <w:sz w:val="26"/>
          <w:szCs w:val="26"/>
          <w:highlight w:val="none"/>
          <w:lang w:val="en-US"/>
        </w:rPr>
      </w:pPr>
      <w:r>
        <w:rPr>
          <w:rFonts w:hint="default" w:ascii="Times New Roman" w:hAnsi="Times New Roman" w:eastAsia="SimSun" w:cs="Times New Roman"/>
          <w:sz w:val="26"/>
          <w:szCs w:val="26"/>
          <w:highlight w:val="none"/>
          <w:lang w:val="en-US"/>
        </w:rPr>
        <w:t>Suốt quá trình huấn luyện, CNN sẽ tự động học hỏi các giá trị thông qua lớp filter với “mẫu” là cách thức người dùng thực hiện. Điều này khá giống với cách bộ não con người nhận diện những vật thể trong tự nhiên. [6]</w:t>
      </w:r>
      <w:r>
        <w:rPr>
          <w:rFonts w:hint="default" w:ascii="Times New Roman" w:hAnsi="Times New Roman" w:eastAsia="SimSun" w:cs="Times New Roman"/>
          <w:sz w:val="26"/>
          <w:szCs w:val="26"/>
          <w:highlight w:val="none"/>
          <w:lang w:val="en-US"/>
        </w:rPr>
        <w:tab/>
      </w:r>
    </w:p>
    <w:p w14:paraId="166E8EAF">
      <w:pPr>
        <w:pStyle w:val="250"/>
        <w:keepNext w:val="0"/>
        <w:keepLines w:val="0"/>
        <w:pageBreakBefore w:val="0"/>
        <w:widowControl/>
        <w:numPr>
          <w:ilvl w:val="0"/>
          <w:numId w:val="21"/>
        </w:numPr>
        <w:kinsoku/>
        <w:wordWrap/>
        <w:overflowPunct/>
        <w:topLinePunct w:val="0"/>
        <w:autoSpaceDE/>
        <w:autoSpaceDN/>
        <w:bidi w:val="0"/>
        <w:adjustRightInd/>
        <w:snapToGrid/>
        <w:spacing w:before="120" w:after="120" w:line="360" w:lineRule="auto"/>
        <w:ind w:left="845" w:leftChars="0" w:hanging="425" w:firstLineChars="0"/>
        <w:jc w:val="both"/>
        <w:textAlignment w:val="auto"/>
        <w:outlineLvl w:val="1"/>
        <w:rPr>
          <w:rFonts w:hint="default" w:ascii="Times New Roman" w:hAnsi="Times New Roman" w:cs="Times New Roman"/>
          <w:b/>
          <w:sz w:val="26"/>
          <w:szCs w:val="26"/>
          <w:highlight w:val="none"/>
          <w:lang w:val="en-US"/>
        </w:rPr>
      </w:pPr>
      <w:r>
        <w:rPr>
          <w:rFonts w:hint="default" w:ascii="Times New Roman" w:hAnsi="Times New Roman" w:cs="Times New Roman"/>
          <w:b/>
          <w:sz w:val="26"/>
          <w:szCs w:val="26"/>
          <w:highlight w:val="none"/>
          <w:lang w:val="en-US"/>
        </w:rPr>
        <w:t xml:space="preserve"> </w:t>
      </w:r>
      <w:bookmarkStart w:id="83" w:name="_Toc9806"/>
      <w:bookmarkStart w:id="84" w:name="_Toc23283"/>
      <w:r>
        <w:rPr>
          <w:rFonts w:hint="default" w:ascii="Times New Roman" w:hAnsi="Times New Roman" w:cs="Times New Roman"/>
          <w:b/>
          <w:sz w:val="26"/>
          <w:szCs w:val="26"/>
          <w:highlight w:val="none"/>
          <w:lang w:val="en-US"/>
        </w:rPr>
        <w:t>Hạn chế khi tăng độ sâu mạng</w:t>
      </w:r>
      <w:bookmarkEnd w:id="83"/>
      <w:bookmarkEnd w:id="84"/>
    </w:p>
    <w:p w14:paraId="14779C29">
      <w:pPr>
        <w:pStyle w:val="250"/>
        <w:keepNext w:val="0"/>
        <w:keepLines w:val="0"/>
        <w:pageBreakBefore w:val="0"/>
        <w:widowControl/>
        <w:kinsoku/>
        <w:wordWrap/>
        <w:overflowPunct/>
        <w:topLinePunct w:val="0"/>
        <w:autoSpaceDE/>
        <w:autoSpaceDN/>
        <w:bidi w:val="0"/>
        <w:adjustRightInd/>
        <w:snapToGrid/>
        <w:spacing w:before="120" w:after="120" w:line="360" w:lineRule="auto"/>
        <w:ind w:left="0" w:leftChars="0" w:firstLine="72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 xml:space="preserve">Để tăng khả năng học tập từ dữ liệu, mô hình thường được thêm nhiều lớp để học sâu hơn. Tuy nhiên, khi huấn luyện mô hình quá sâu thì đạo hàm sẽ giảm đi rất nhanh qua từng layer ở giai đoạn lan truyền ngược (backpropagation). Điều này dẫn đến ít hoặc không có tác động vào trọng số (weight) sau mỗi lần cập nhật trọng số và  làm cho mô hình dường như không học được. Vấn đề này được gọi là </w:t>
      </w:r>
      <w:r>
        <w:rPr>
          <w:rFonts w:hint="default" w:ascii="Times New Roman" w:hAnsi="Times New Roman" w:cs="Times New Roman"/>
          <w:b/>
          <w:bCs w:val="0"/>
          <w:sz w:val="26"/>
          <w:szCs w:val="26"/>
          <w:highlight w:val="none"/>
          <w:lang w:val="en-US"/>
        </w:rPr>
        <w:t xml:space="preserve">vanishing gradients </w:t>
      </w:r>
      <w:r>
        <w:rPr>
          <w:rFonts w:hint="default" w:ascii="Times New Roman" w:hAnsi="Times New Roman" w:cs="Times New Roman"/>
          <w:b w:val="0"/>
          <w:bCs/>
          <w:sz w:val="26"/>
          <w:szCs w:val="26"/>
          <w:highlight w:val="none"/>
          <w:lang w:val="en-US"/>
        </w:rPr>
        <w:t>hay biến mất đạo hàm. [7]</w:t>
      </w:r>
    </w:p>
    <w:p w14:paraId="454E7714">
      <w:pPr>
        <w:pStyle w:val="250"/>
        <w:keepNext w:val="0"/>
        <w:keepLines w:val="0"/>
        <w:pageBreakBefore w:val="0"/>
        <w:widowControl/>
        <w:numPr>
          <w:ilvl w:val="0"/>
          <w:numId w:val="17"/>
        </w:numPr>
        <w:kinsoku/>
        <w:wordWrap/>
        <w:overflowPunct/>
        <w:topLinePunct w:val="0"/>
        <w:autoSpaceDE/>
        <w:autoSpaceDN/>
        <w:bidi w:val="0"/>
        <w:adjustRightInd/>
        <w:snapToGrid/>
        <w:spacing w:before="120" w:after="120" w:line="360" w:lineRule="auto"/>
        <w:ind w:left="425" w:leftChars="0" w:hanging="425" w:firstLineChars="0"/>
        <w:jc w:val="both"/>
        <w:textAlignment w:val="auto"/>
        <w:outlineLvl w:val="0"/>
        <w:rPr>
          <w:rFonts w:hint="default" w:ascii="Times New Roman" w:hAnsi="Times New Roman" w:cs="Times New Roman"/>
          <w:b/>
          <w:sz w:val="26"/>
          <w:szCs w:val="26"/>
          <w:highlight w:val="none"/>
          <w:lang w:val="en-US"/>
        </w:rPr>
      </w:pPr>
      <w:r>
        <w:rPr>
          <w:rFonts w:hint="default" w:ascii="Times New Roman" w:hAnsi="Times New Roman" w:cs="Times New Roman"/>
          <w:b/>
          <w:sz w:val="26"/>
          <w:szCs w:val="26"/>
          <w:highlight w:val="none"/>
          <w:lang w:val="en-US"/>
        </w:rPr>
        <w:t xml:space="preserve"> </w:t>
      </w:r>
      <w:bookmarkStart w:id="85" w:name="_Toc13419"/>
      <w:bookmarkStart w:id="86" w:name="_Toc18532"/>
      <w:r>
        <w:rPr>
          <w:rFonts w:hint="default" w:ascii="Times New Roman" w:hAnsi="Times New Roman" w:cs="Times New Roman"/>
          <w:b/>
          <w:sz w:val="26"/>
          <w:szCs w:val="26"/>
          <w:highlight w:val="none"/>
          <w:lang w:val="en-US"/>
        </w:rPr>
        <w:t>Residual Learning và kiến trúc ResNet</w:t>
      </w:r>
      <w:bookmarkEnd w:id="85"/>
      <w:bookmarkEnd w:id="86"/>
    </w:p>
    <w:p w14:paraId="58E00856">
      <w:pPr>
        <w:pStyle w:val="250"/>
        <w:keepNext w:val="0"/>
        <w:keepLines w:val="0"/>
        <w:pageBreakBefore w:val="0"/>
        <w:widowControl/>
        <w:numPr>
          <w:ilvl w:val="0"/>
          <w:numId w:val="23"/>
        </w:numPr>
        <w:kinsoku/>
        <w:wordWrap/>
        <w:overflowPunct/>
        <w:topLinePunct w:val="0"/>
        <w:autoSpaceDE/>
        <w:autoSpaceDN/>
        <w:bidi w:val="0"/>
        <w:adjustRightInd/>
        <w:snapToGrid/>
        <w:spacing w:before="120" w:after="120" w:line="360" w:lineRule="auto"/>
        <w:ind w:left="845" w:leftChars="0" w:hanging="425" w:firstLineChars="0"/>
        <w:jc w:val="both"/>
        <w:textAlignment w:val="auto"/>
        <w:outlineLvl w:val="1"/>
        <w:rPr>
          <w:rFonts w:hint="default" w:ascii="Times New Roman" w:hAnsi="Times New Roman" w:cs="Times New Roman"/>
          <w:b/>
          <w:sz w:val="26"/>
          <w:szCs w:val="26"/>
          <w:highlight w:val="none"/>
          <w:lang w:val="en-US"/>
        </w:rPr>
      </w:pPr>
      <w:r>
        <w:rPr>
          <w:rFonts w:hint="default" w:ascii="Times New Roman" w:hAnsi="Times New Roman" w:cs="Times New Roman"/>
          <w:b/>
          <w:sz w:val="26"/>
          <w:szCs w:val="26"/>
          <w:highlight w:val="none"/>
          <w:lang w:val="en-US"/>
        </w:rPr>
        <w:t xml:space="preserve"> </w:t>
      </w:r>
      <w:bookmarkStart w:id="87" w:name="_Toc9355"/>
      <w:bookmarkStart w:id="88" w:name="_Toc6694"/>
      <w:r>
        <w:rPr>
          <w:rFonts w:hint="default" w:ascii="Times New Roman" w:hAnsi="Times New Roman" w:cs="Times New Roman"/>
          <w:b/>
          <w:sz w:val="26"/>
          <w:szCs w:val="26"/>
          <w:highlight w:val="none"/>
          <w:lang w:val="en-US"/>
        </w:rPr>
        <w:t>Vấn đề gradient khi mạng sâu</w:t>
      </w:r>
      <w:bookmarkEnd w:id="87"/>
      <w:bookmarkEnd w:id="88"/>
    </w:p>
    <w:p w14:paraId="6F1A2974">
      <w:pPr>
        <w:pStyle w:val="250"/>
        <w:keepNext w:val="0"/>
        <w:keepLines w:val="0"/>
        <w:pageBreakBefore w:val="0"/>
        <w:widowControl/>
        <w:kinsoku/>
        <w:wordWrap/>
        <w:overflowPunct/>
        <w:topLinePunct w:val="0"/>
        <w:autoSpaceDE/>
        <w:autoSpaceDN/>
        <w:bidi w:val="0"/>
        <w:adjustRightInd/>
        <w:snapToGrid/>
        <w:spacing w:before="120" w:after="120" w:line="360" w:lineRule="auto"/>
        <w:ind w:left="0" w:leftChars="0" w:firstLine="72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 xml:space="preserve">Trong học sâu có giám sát, gradient là thông tin quan trọng để cập nhật các trọng số (weights) trong quá trình huấn luyện. Nếu gradient quá nhỏ hoặc bằng 0, trọng số sẽ gần như không thay đổi, khiến mô hình không thể học hỏi từ dữ liệu. </w:t>
      </w:r>
    </w:p>
    <w:p w14:paraId="323F3181">
      <w:pPr>
        <w:pStyle w:val="250"/>
        <w:keepNext w:val="0"/>
        <w:keepLines w:val="0"/>
        <w:pageBreakBefore w:val="0"/>
        <w:widowControl/>
        <w:kinsoku/>
        <w:wordWrap/>
        <w:overflowPunct/>
        <w:topLinePunct w:val="0"/>
        <w:autoSpaceDE/>
        <w:autoSpaceDN/>
        <w:bidi w:val="0"/>
        <w:adjustRightInd/>
        <w:snapToGrid/>
        <w:spacing w:before="120" w:after="120" w:line="360" w:lineRule="auto"/>
        <w:ind w:left="0" w:leftChars="0" w:firstLine="72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Một cách tự nhiên, chúng ta nghĩ rằng việc thêm càng nhiều lớp sẽ khiến cho kiến trúc mạng của chúng ta trở nên lớn hơn và đồng nghĩa với việc có khả năng biểu diễn được các thông tin phức tạp hơn và đương nhiên là phải tăng độ chính xác. Tuy nhiên, thực tế thì khi càng tăng số lượng các lớp thì hiện tượng higher training error xảy ra. Để tìm câu trả lời cho vấn đề này, các nhà khoa học thời đó đã đưa ra một khái niệm gọi là Function classes hay lớp các hàm số.</w:t>
      </w:r>
    </w:p>
    <w:p w14:paraId="16D1CE85">
      <w:pPr>
        <w:pStyle w:val="250"/>
        <w:keepNext w:val="0"/>
        <w:keepLines w:val="0"/>
        <w:pageBreakBefore w:val="0"/>
        <w:widowControl/>
        <w:kinsoku/>
        <w:wordWrap/>
        <w:overflowPunct/>
        <w:topLinePunct w:val="0"/>
        <w:autoSpaceDE/>
        <w:autoSpaceDN/>
        <w:bidi w:val="0"/>
        <w:adjustRightInd/>
        <w:snapToGrid/>
        <w:spacing w:before="120" w:after="120" w:line="360" w:lineRule="auto"/>
        <w:ind w:left="0" w:leftChars="0" w:firstLine="0" w:firstLineChars="0"/>
        <w:jc w:val="both"/>
        <w:textAlignment w:val="auto"/>
        <w:outlineLvl w:val="9"/>
        <w:rPr>
          <w:rFonts w:ascii="SimSun" w:hAnsi="SimSun" w:eastAsia="SimSun" w:cs="SimSun"/>
          <w:sz w:val="24"/>
          <w:szCs w:val="24"/>
          <w:highlight w:val="none"/>
        </w:rPr>
      </w:pPr>
      <w:r>
        <w:rPr>
          <w:rFonts w:ascii="SimSun" w:hAnsi="SimSun" w:eastAsia="SimSun" w:cs="SimSun"/>
          <w:sz w:val="24"/>
          <w:szCs w:val="24"/>
          <w:highlight w:val="none"/>
        </w:rPr>
        <w:drawing>
          <wp:inline distT="0" distB="0" distL="114300" distR="114300">
            <wp:extent cx="5758180" cy="2115820"/>
            <wp:effectExtent l="0" t="0" r="0" b="0"/>
            <wp:docPr id="16"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descr="IMG_256"/>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758180" cy="2115820"/>
                    </a:xfrm>
                    <a:prstGeom prst="rect">
                      <a:avLst/>
                    </a:prstGeom>
                    <a:noFill/>
                  </pic:spPr>
                </pic:pic>
              </a:graphicData>
            </a:graphic>
          </wp:inline>
        </w:drawing>
      </w:r>
    </w:p>
    <w:p w14:paraId="58B00EF7">
      <w:pPr>
        <w:pStyle w:val="258"/>
        <w:bidi w:val="0"/>
        <w:rPr>
          <w:rFonts w:hint="default"/>
          <w:highlight w:val="none"/>
          <w:lang w:val="en-US"/>
        </w:rPr>
      </w:pPr>
      <w:r>
        <w:rPr>
          <w:highlight w:val="none"/>
        </w:rPr>
        <w:t xml:space="preserve">Hình </w:t>
      </w:r>
      <w:r>
        <w:rPr>
          <w:highlight w:val="none"/>
        </w:rPr>
        <w:fldChar w:fldCharType="begin"/>
      </w:r>
      <w:r>
        <w:rPr>
          <w:highlight w:val="none"/>
        </w:rPr>
        <w:instrText xml:space="preserve"> SEQ Hình \* ARABIC </w:instrText>
      </w:r>
      <w:r>
        <w:rPr>
          <w:highlight w:val="none"/>
        </w:rPr>
        <w:fldChar w:fldCharType="separate"/>
      </w:r>
      <w:r>
        <w:rPr>
          <w:highlight w:val="none"/>
        </w:rPr>
        <w:t>7</w:t>
      </w:r>
      <w:r>
        <w:rPr>
          <w:highlight w:val="none"/>
        </w:rPr>
        <w:fldChar w:fldCharType="end"/>
      </w:r>
      <w:bookmarkStart w:id="89" w:name="_Toc16740"/>
      <w:bookmarkStart w:id="90" w:name="_Toc31441"/>
      <w:bookmarkStart w:id="91" w:name="_Toc18990"/>
      <w:bookmarkStart w:id="92" w:name="_Toc22080"/>
      <w:r>
        <w:rPr>
          <w:highlight w:val="none"/>
          <w:lang w:val="en-US"/>
        </w:rPr>
        <w:t>: Minh họa các lớp hàm số xếp như các lớp. [8]</w:t>
      </w:r>
      <w:bookmarkEnd w:id="89"/>
      <w:bookmarkEnd w:id="90"/>
      <w:bookmarkEnd w:id="91"/>
      <w:bookmarkEnd w:id="92"/>
    </w:p>
    <w:p w14:paraId="761276AC">
      <w:pPr>
        <w:pStyle w:val="250"/>
        <w:keepNext w:val="0"/>
        <w:keepLines w:val="0"/>
        <w:pageBreakBefore w:val="0"/>
        <w:widowControl/>
        <w:kinsoku/>
        <w:wordWrap/>
        <w:overflowPunct/>
        <w:topLinePunct w:val="0"/>
        <w:autoSpaceDE/>
        <w:autoSpaceDN/>
        <w:bidi w:val="0"/>
        <w:adjustRightInd/>
        <w:snapToGrid/>
        <w:spacing w:before="120" w:after="120" w:line="360" w:lineRule="auto"/>
        <w:ind w:left="142"/>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sz w:val="26"/>
          <w:szCs w:val="26"/>
          <w:highlight w:val="none"/>
          <w:lang w:val="en-US"/>
        </w:rPr>
        <w:tab/>
      </w:r>
      <w:r>
        <w:rPr>
          <w:rFonts w:hint="default" w:ascii="Times New Roman" w:hAnsi="Times New Roman" w:cs="Times New Roman"/>
          <w:b w:val="0"/>
          <w:bCs/>
          <w:sz w:val="26"/>
          <w:szCs w:val="26"/>
          <w:highlight w:val="none"/>
          <w:lang w:val="en-US"/>
        </w:rPr>
        <w:t>Ở hình bên trái minh hoạ các lớp hàm số không lồng nhau. Lúc này việc tăng kích thước của mạng thậm chí còn làm cho các hàm f* có khoảng cách ngày càng xa hơn khi mở rộng (ví dụ </w:t>
      </w:r>
      <m:oMath>
        <m:sSub>
          <m:sSubPr>
            <m:ctrlPr>
              <w:rPr>
                <w:rFonts w:ascii="Cambria Math" w:hAnsi="Cambria Math" w:cs="Times New Roman"/>
                <w:b w:val="0"/>
                <w:bCs/>
                <w:sz w:val="26"/>
                <w:szCs w:val="26"/>
                <w:highlight w:val="none"/>
                <w:lang w:val="en-US"/>
              </w:rPr>
            </m:ctrlPr>
          </m:sSubPr>
          <m:e>
            <m:r>
              <m:rPr>
                <m:sty m:val="p"/>
              </m:rPr>
              <w:rPr>
                <w:rFonts w:hint="default" w:ascii="Cambria Math" w:hAnsi="Cambria Math" w:cs="Times New Roman"/>
                <w:sz w:val="26"/>
                <w:szCs w:val="26"/>
                <w:highlight w:val="none"/>
                <w:lang w:val="en-US"/>
              </w:rPr>
              <m:t>F</m:t>
            </m:r>
            <m:ctrlPr>
              <w:rPr>
                <w:rFonts w:ascii="Cambria Math" w:hAnsi="Cambria Math" w:cs="Times New Roman"/>
                <w:b w:val="0"/>
                <w:bCs/>
                <w:sz w:val="26"/>
                <w:szCs w:val="26"/>
                <w:highlight w:val="none"/>
                <w:lang w:val="en-US"/>
              </w:rPr>
            </m:ctrlPr>
          </m:e>
          <m:sub>
            <m:r>
              <m:rPr>
                <m:sty m:val="p"/>
              </m:rPr>
              <w:rPr>
                <w:rFonts w:hint="default" w:ascii="Cambria Math" w:hAnsi="Cambria Math" w:cs="Times New Roman"/>
                <w:sz w:val="26"/>
                <w:szCs w:val="26"/>
                <w:highlight w:val="none"/>
                <w:lang w:val="en-US"/>
              </w:rPr>
              <m:t>6</m:t>
            </m:r>
            <m:ctrlPr>
              <w:rPr>
                <w:rFonts w:ascii="Cambria Math" w:hAnsi="Cambria Math" w:cs="Times New Roman"/>
                <w:b w:val="0"/>
                <w:bCs/>
                <w:sz w:val="26"/>
                <w:szCs w:val="26"/>
                <w:highlight w:val="none"/>
                <w:lang w:val="en-US"/>
              </w:rPr>
            </m:ctrlPr>
          </m:sub>
        </m:sSub>
      </m:oMath>
      <w:r>
        <w:rPr>
          <w:rFonts w:hint="default" w:ascii="Times New Roman" w:hAnsi="Times New Roman" w:cs="Times New Roman"/>
          <w:b w:val="0"/>
          <w:bCs/>
          <w:sz w:val="26"/>
          <w:szCs w:val="26"/>
          <w:highlight w:val="none"/>
          <w:lang w:val="en-US"/>
        </w:rPr>
        <w:t xml:space="preserve"> trong hình bên trái). Điều này sẽ không xảy ra đối với các hàm số lồng nhau như hình bên phải.</w:t>
      </w:r>
    </w:p>
    <w:p w14:paraId="385D03BE">
      <w:pPr>
        <w:pStyle w:val="250"/>
        <w:keepNext w:val="0"/>
        <w:keepLines w:val="0"/>
        <w:pageBreakBefore w:val="0"/>
        <w:widowControl/>
        <w:kinsoku/>
        <w:wordWrap/>
        <w:overflowPunct/>
        <w:topLinePunct w:val="0"/>
        <w:autoSpaceDE/>
        <w:autoSpaceDN/>
        <w:bidi w:val="0"/>
        <w:adjustRightInd/>
        <w:snapToGrid/>
        <w:spacing w:before="120" w:after="120" w:line="360" w:lineRule="auto"/>
        <w:ind w:left="142"/>
        <w:jc w:val="both"/>
        <w:textAlignment w:val="auto"/>
        <w:outlineLvl w:val="9"/>
        <w:rPr>
          <w:rFonts w:hint="default" w:ascii="Times New Roman" w:hAnsi="Times New Roman" w:cs="Times New Roman"/>
          <w:b/>
          <w:sz w:val="26"/>
          <w:szCs w:val="26"/>
          <w:highlight w:val="none"/>
          <w:lang w:val="en-US"/>
        </w:rPr>
      </w:pP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Chỉ khi các lớp hàm lớn hơn chứa các lớp nhỏ hơn, thì mới đảm bảo rằng việc tăng thêm các tầng sẽ tăng khả năng biểu diễn của mạng. Ý tưởng trọng tâm của ResNet là mỗi tầng được thêm vào nên có một thành phần là hàm số đồng nhất. Điều này có nghĩa rằng, nếu ta huấn luyện tầng mới được thêm vào thành một ánh xạ đồng nhất f(x)=x thì mô hình mới sẽ hiệu quả ít nhất bằng mô hình ban đầu. Vì tầng được thêm vào có thể khớp dữ liệu huấn luyện tốt hơn, dẫn đến sai số huấn luyện cũng nhỏ hơn.</w:t>
      </w:r>
      <w:bookmarkStart w:id="93" w:name="_Toc6381"/>
      <w:r>
        <w:rPr>
          <w:rFonts w:hint="default" w:ascii="Times New Roman" w:hAnsi="Times New Roman" w:cs="Times New Roman"/>
          <w:b w:val="0"/>
          <w:bCs/>
          <w:sz w:val="26"/>
          <w:szCs w:val="26"/>
          <w:highlight w:val="none"/>
          <w:lang w:val="en-US"/>
        </w:rPr>
        <w:t xml:space="preserve"> [8]</w:t>
      </w:r>
    </w:p>
    <w:bookmarkEnd w:id="93"/>
    <w:p w14:paraId="167274D9">
      <w:pPr>
        <w:pStyle w:val="250"/>
        <w:keepNext w:val="0"/>
        <w:keepLines w:val="0"/>
        <w:pageBreakBefore w:val="0"/>
        <w:widowControl/>
        <w:numPr>
          <w:ilvl w:val="0"/>
          <w:numId w:val="23"/>
        </w:numPr>
        <w:kinsoku/>
        <w:wordWrap/>
        <w:overflowPunct/>
        <w:topLinePunct w:val="0"/>
        <w:autoSpaceDE/>
        <w:autoSpaceDN/>
        <w:bidi w:val="0"/>
        <w:adjustRightInd/>
        <w:snapToGrid/>
        <w:spacing w:before="120" w:after="120" w:line="360" w:lineRule="auto"/>
        <w:ind w:left="845" w:leftChars="0" w:hanging="425" w:firstLineChars="0"/>
        <w:jc w:val="both"/>
        <w:textAlignment w:val="auto"/>
        <w:outlineLvl w:val="1"/>
        <w:rPr>
          <w:rFonts w:hint="default" w:ascii="Times New Roman" w:hAnsi="Times New Roman" w:cs="Times New Roman"/>
          <w:b/>
          <w:bCs/>
          <w:sz w:val="26"/>
          <w:szCs w:val="26"/>
          <w:highlight w:val="none"/>
          <w:lang w:val="en-US"/>
        </w:rPr>
      </w:pPr>
      <w:r>
        <w:rPr>
          <w:rFonts w:hint="default" w:ascii="Times New Roman" w:hAnsi="Times New Roman" w:cs="Times New Roman"/>
          <w:b/>
          <w:bCs/>
          <w:sz w:val="26"/>
          <w:szCs w:val="26"/>
          <w:highlight w:val="none"/>
          <w:lang w:val="en-US"/>
        </w:rPr>
        <w:t xml:space="preserve"> </w:t>
      </w:r>
      <w:bookmarkStart w:id="94" w:name="_Toc16594"/>
      <w:bookmarkStart w:id="95" w:name="_Toc3058"/>
      <w:r>
        <w:rPr>
          <w:rFonts w:hint="default" w:ascii="Times New Roman" w:hAnsi="Times New Roman" w:cs="Times New Roman"/>
          <w:b/>
          <w:bCs/>
          <w:sz w:val="26"/>
          <w:szCs w:val="26"/>
          <w:highlight w:val="none"/>
          <w:lang w:val="en-US"/>
        </w:rPr>
        <w:t>Skip Connection</w:t>
      </w:r>
      <w:bookmarkEnd w:id="94"/>
      <w:bookmarkEnd w:id="95"/>
      <w:bookmarkStart w:id="96" w:name="_Toc5813"/>
    </w:p>
    <w:p w14:paraId="4D9CD59D">
      <w:pPr>
        <w:pStyle w:val="250"/>
        <w:keepNext w:val="0"/>
        <w:keepLines w:val="0"/>
        <w:pageBreakBefore w:val="0"/>
        <w:widowControl/>
        <w:kinsoku/>
        <w:wordWrap/>
        <w:overflowPunct/>
        <w:topLinePunct w:val="0"/>
        <w:autoSpaceDE/>
        <w:autoSpaceDN/>
        <w:bidi w:val="0"/>
        <w:adjustRightInd/>
        <w:snapToGrid/>
        <w:spacing w:before="120" w:after="120" w:line="360" w:lineRule="auto"/>
        <w:ind w:left="142" w:firstLine="719" w:firstLineChars="0"/>
        <w:jc w:val="both"/>
        <w:textAlignment w:val="auto"/>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Nhằm giải quyết vấn đề biến mất đạo hàm, kiến trúc ResNet xuất hiện và giới thiệu khái niệm gọi là Residual Block. Trong mạng này, ta sử dụng một kỹ thuật gọi là Skip Connection. Skip connection kết nối đầu ra của một lớp tới các lớp phía sau bằng cách bỏ qua một số lớp trung gian. Cách kết nối này gọi là residual block. Mô hình ResNet được xây dựng bằng cách xếp chồng nhiều residual block lại với nhau.</w:t>
      </w:r>
    </w:p>
    <w:p w14:paraId="0C0171E0">
      <w:pPr>
        <w:pStyle w:val="250"/>
        <w:keepNext w:val="0"/>
        <w:keepLines w:val="0"/>
        <w:pageBreakBefore w:val="0"/>
        <w:widowControl/>
        <w:kinsoku/>
        <w:wordWrap/>
        <w:overflowPunct/>
        <w:topLinePunct w:val="0"/>
        <w:autoSpaceDE/>
        <w:autoSpaceDN/>
        <w:bidi w:val="0"/>
        <w:adjustRightInd/>
        <w:snapToGrid/>
        <w:spacing w:before="120" w:after="120" w:line="360" w:lineRule="auto"/>
        <w:ind w:left="142" w:firstLine="719" w:firstLineChars="0"/>
        <w:jc w:val="both"/>
        <w:textAlignment w:val="auto"/>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Ý tưởng chính của mô hình là cho phép mô hình học hàm ánh xạ phần dư (residual mapping) thay vì yêu cầu các lớp phải học trực tiếp hàm ánh xạ ban đầu. [8]</w:t>
      </w:r>
    </w:p>
    <w:p w14:paraId="3CAC293D">
      <w:pPr>
        <w:pStyle w:val="250"/>
        <w:keepNext w:val="0"/>
        <w:keepLines w:val="0"/>
        <w:pageBreakBefore w:val="0"/>
        <w:widowControl/>
        <w:kinsoku/>
        <w:wordWrap/>
        <w:overflowPunct/>
        <w:topLinePunct w:val="0"/>
        <w:autoSpaceDE/>
        <w:autoSpaceDN/>
        <w:bidi w:val="0"/>
        <w:adjustRightInd/>
        <w:snapToGrid/>
        <w:spacing w:before="120" w:after="120" w:line="360" w:lineRule="auto"/>
        <w:ind w:left="0" w:leftChars="0" w:firstLine="0" w:firstLineChars="0"/>
        <w:jc w:val="both"/>
        <w:textAlignment w:val="auto"/>
        <w:outlineLvl w:val="9"/>
        <w:rPr>
          <w:rFonts w:ascii="SimSun" w:hAnsi="SimSun" w:eastAsia="SimSun" w:cs="SimSun"/>
          <w:sz w:val="24"/>
          <w:szCs w:val="24"/>
          <w:highlight w:val="none"/>
        </w:rPr>
      </w:pPr>
      <w:r>
        <w:rPr>
          <w:rFonts w:ascii="SimSun" w:hAnsi="SimSun" w:eastAsia="SimSun" w:cs="SimSun"/>
          <w:sz w:val="24"/>
          <w:szCs w:val="24"/>
          <w:highlight w:val="none"/>
        </w:rPr>
        <w:drawing>
          <wp:inline distT="0" distB="0" distL="114300" distR="114300">
            <wp:extent cx="5753735" cy="3072130"/>
            <wp:effectExtent l="0" t="0" r="6985" b="6350"/>
            <wp:docPr id="17"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descr="IMG_256"/>
                    <pic:cNvPicPr>
                      <a:picLocks noChangeAspect="1"/>
                    </pic:cNvPicPr>
                  </pic:nvPicPr>
                  <pic:blipFill>
                    <a:blip r:embed="rId24"/>
                    <a:stretch>
                      <a:fillRect/>
                    </a:stretch>
                  </pic:blipFill>
                  <pic:spPr>
                    <a:xfrm>
                      <a:off x="0" y="0"/>
                      <a:ext cx="5753735" cy="3072130"/>
                    </a:xfrm>
                    <a:prstGeom prst="rect">
                      <a:avLst/>
                    </a:prstGeom>
                    <a:noFill/>
                    <a:ln w="9525">
                      <a:noFill/>
                    </a:ln>
                  </pic:spPr>
                </pic:pic>
              </a:graphicData>
            </a:graphic>
          </wp:inline>
        </w:drawing>
      </w:r>
    </w:p>
    <w:p w14:paraId="47A658BF">
      <w:pPr>
        <w:pStyle w:val="258"/>
        <w:bidi w:val="0"/>
        <w:rPr>
          <w:rFonts w:hint="default"/>
          <w:highlight w:val="none"/>
          <w:lang w:val="en-US"/>
        </w:rPr>
      </w:pPr>
      <w:r>
        <w:rPr>
          <w:highlight w:val="none"/>
        </w:rPr>
        <w:t xml:space="preserve">Hình </w:t>
      </w:r>
      <w:r>
        <w:rPr>
          <w:highlight w:val="none"/>
        </w:rPr>
        <w:fldChar w:fldCharType="begin"/>
      </w:r>
      <w:r>
        <w:rPr>
          <w:highlight w:val="none"/>
        </w:rPr>
        <w:instrText xml:space="preserve"> SEQ Hình \* ARABIC </w:instrText>
      </w:r>
      <w:r>
        <w:rPr>
          <w:highlight w:val="none"/>
        </w:rPr>
        <w:fldChar w:fldCharType="separate"/>
      </w:r>
      <w:r>
        <w:rPr>
          <w:highlight w:val="none"/>
        </w:rPr>
        <w:t>8</w:t>
      </w:r>
      <w:r>
        <w:rPr>
          <w:highlight w:val="none"/>
        </w:rPr>
        <w:fldChar w:fldCharType="end"/>
      </w:r>
      <w:bookmarkStart w:id="97" w:name="_Toc13281"/>
      <w:bookmarkStart w:id="98" w:name="_Toc18618"/>
      <w:bookmarkStart w:id="99" w:name="_Toc5261"/>
      <w:bookmarkStart w:id="100" w:name="_Toc30251"/>
      <w:r>
        <w:rPr>
          <w:highlight w:val="none"/>
          <w:lang w:val="en-US"/>
        </w:rPr>
        <w:t>: Minh họa skip connection. [8]</w:t>
      </w:r>
      <w:bookmarkEnd w:id="97"/>
      <w:bookmarkEnd w:id="98"/>
      <w:bookmarkEnd w:id="99"/>
      <w:bookmarkEnd w:id="100"/>
    </w:p>
    <w:bookmarkEnd w:id="96"/>
    <w:p w14:paraId="54B2396B">
      <w:pPr>
        <w:pStyle w:val="250"/>
        <w:keepNext w:val="0"/>
        <w:keepLines w:val="0"/>
        <w:pageBreakBefore w:val="0"/>
        <w:widowControl/>
        <w:numPr>
          <w:ilvl w:val="0"/>
          <w:numId w:val="23"/>
        </w:numPr>
        <w:kinsoku/>
        <w:wordWrap/>
        <w:overflowPunct/>
        <w:topLinePunct w:val="0"/>
        <w:autoSpaceDE/>
        <w:autoSpaceDN/>
        <w:bidi w:val="0"/>
        <w:adjustRightInd/>
        <w:snapToGrid/>
        <w:spacing w:before="120" w:after="120" w:line="360" w:lineRule="auto"/>
        <w:ind w:left="845" w:leftChars="0" w:hanging="425" w:firstLineChars="0"/>
        <w:jc w:val="both"/>
        <w:textAlignment w:val="auto"/>
        <w:outlineLvl w:val="1"/>
        <w:rPr>
          <w:rFonts w:hint="default" w:ascii="Times New Roman" w:hAnsi="Times New Roman" w:cs="Times New Roman"/>
          <w:b/>
          <w:bCs/>
          <w:sz w:val="26"/>
          <w:szCs w:val="26"/>
          <w:highlight w:val="none"/>
          <w:lang w:val="en-US"/>
        </w:rPr>
      </w:pPr>
      <w:r>
        <w:rPr>
          <w:rFonts w:hint="default" w:ascii="Times New Roman" w:hAnsi="Times New Roman" w:cs="Times New Roman"/>
          <w:b/>
          <w:bCs/>
          <w:sz w:val="26"/>
          <w:szCs w:val="26"/>
          <w:highlight w:val="none"/>
          <w:lang w:val="en-US"/>
        </w:rPr>
        <w:t xml:space="preserve"> </w:t>
      </w:r>
      <w:bookmarkStart w:id="101" w:name="_Toc31336"/>
      <w:bookmarkStart w:id="102" w:name="_Toc22741"/>
      <w:r>
        <w:rPr>
          <w:rFonts w:hint="default" w:ascii="Times New Roman" w:hAnsi="Times New Roman" w:cs="Times New Roman"/>
          <w:b/>
          <w:bCs/>
          <w:sz w:val="26"/>
          <w:szCs w:val="26"/>
          <w:highlight w:val="none"/>
          <w:lang w:val="en-US"/>
        </w:rPr>
        <w:t>Kiến trúc ResNet-18</w:t>
      </w:r>
      <w:bookmarkEnd w:id="101"/>
      <w:bookmarkEnd w:id="102"/>
    </w:p>
    <w:p w14:paraId="55A56C70">
      <w:pPr>
        <w:pStyle w:val="250"/>
        <w:keepNext w:val="0"/>
        <w:keepLines w:val="0"/>
        <w:pageBreakBefore w:val="0"/>
        <w:widowControl/>
        <w:kinsoku/>
        <w:wordWrap/>
        <w:overflowPunct/>
        <w:topLinePunct w:val="0"/>
        <w:autoSpaceDE/>
        <w:autoSpaceDN/>
        <w:bidi w:val="0"/>
        <w:adjustRightInd/>
        <w:snapToGrid/>
        <w:spacing w:before="120" w:after="120" w:line="360" w:lineRule="auto"/>
        <w:ind w:left="142" w:firstLine="130" w:firstLineChars="50"/>
        <w:jc w:val="both"/>
        <w:textAlignment w:val="auto"/>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bCs/>
          <w:sz w:val="26"/>
          <w:szCs w:val="26"/>
          <w:highlight w:val="none"/>
          <w:lang w:val="en-US"/>
        </w:rPr>
        <w:tab/>
      </w:r>
      <w:r>
        <w:rPr>
          <w:rFonts w:hint="default" w:ascii="Times New Roman" w:hAnsi="Times New Roman" w:cs="Times New Roman"/>
          <w:b w:val="0"/>
          <w:bCs w:val="0"/>
          <w:sz w:val="26"/>
          <w:szCs w:val="26"/>
          <w:highlight w:val="none"/>
          <w:lang w:val="en-US"/>
        </w:rPr>
        <w:t>Trong các kiến trúc ResNet, ResNet-18 được xem là phiên bản nhỏ nhất và nhẹ nhất, biến nó thành lựa chọn phổ biến cho thử nghiệm, triển khai và học thuật nhanh chóng. Ngoài ra, ResNet-18 vẫn có điểm khởi đầu đáng tin cậy về cân bằng tốc độ, độ chính xác và sự đơn giản. [9]</w:t>
      </w:r>
    </w:p>
    <w:p w14:paraId="550E26A2">
      <w:pPr>
        <w:pStyle w:val="250"/>
        <w:keepNext w:val="0"/>
        <w:keepLines w:val="0"/>
        <w:pageBreakBefore w:val="0"/>
        <w:widowControl/>
        <w:kinsoku/>
        <w:wordWrap/>
        <w:overflowPunct/>
        <w:topLinePunct w:val="0"/>
        <w:autoSpaceDE/>
        <w:autoSpaceDN/>
        <w:bidi w:val="0"/>
        <w:adjustRightInd/>
        <w:snapToGrid/>
        <w:spacing w:before="120" w:after="120" w:line="360" w:lineRule="auto"/>
        <w:ind w:left="142" w:firstLine="130" w:firstLineChars="50"/>
        <w:jc w:val="both"/>
        <w:textAlignment w:val="auto"/>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ab/>
      </w:r>
      <w:r>
        <w:rPr>
          <w:rFonts w:hint="default" w:ascii="Times New Roman" w:hAnsi="Times New Roman" w:cs="Times New Roman"/>
          <w:b w:val="0"/>
          <w:bCs w:val="0"/>
          <w:sz w:val="26"/>
          <w:szCs w:val="26"/>
          <w:highlight w:val="none"/>
          <w:lang w:val="en-US"/>
        </w:rPr>
        <w:t>ResNet-18 gồm 18 lớp, bao gồm các lớp tích chập (convolutional layers), hàm kích hoạt ReLU và các lớp connected layers. Điều khiến ResNet-18 khác với CNN thông thường nằm ở cách tổ chức các lớp.</w:t>
      </w:r>
    </w:p>
    <w:p w14:paraId="0524C2F5">
      <w:pPr>
        <w:pStyle w:val="250"/>
        <w:keepNext w:val="0"/>
        <w:keepLines w:val="0"/>
        <w:pageBreakBefore w:val="0"/>
        <w:widowControl/>
        <w:kinsoku/>
        <w:wordWrap/>
        <w:overflowPunct/>
        <w:topLinePunct w:val="0"/>
        <w:autoSpaceDE/>
        <w:autoSpaceDN/>
        <w:bidi w:val="0"/>
        <w:adjustRightInd/>
        <w:snapToGrid/>
        <w:spacing w:before="120" w:after="120" w:line="360" w:lineRule="auto"/>
        <w:ind w:left="142" w:firstLine="130" w:firstLineChars="50"/>
        <w:jc w:val="both"/>
        <w:textAlignment w:val="auto"/>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ab/>
      </w:r>
      <w:r>
        <w:rPr>
          <w:rFonts w:hint="default" w:ascii="Times New Roman" w:hAnsi="Times New Roman" w:cs="Times New Roman"/>
          <w:b w:val="0"/>
          <w:bCs w:val="0"/>
          <w:sz w:val="26"/>
          <w:szCs w:val="26"/>
          <w:highlight w:val="none"/>
          <w:lang w:val="en-US"/>
        </w:rPr>
        <w:t>Các mô hình ResNet được xây dựng từ nhiều block, mỗi block gồm hai  lớp convolutional và skip connection. Các skip connection này cho phép mô hình bỏ  qua một số lớp trong quá trình lan truyền tiến (forward) và lan truyền ngược (backward), giúp giữ lại thông tin tốt hơn và ổn định quá trình huấn luyện.</w:t>
      </w:r>
      <w:r>
        <w:rPr>
          <w:rFonts w:hint="default" w:ascii="Times New Roman" w:hAnsi="Times New Roman" w:cs="Times New Roman"/>
          <w:b w:val="0"/>
          <w:bCs w:val="0"/>
          <w:sz w:val="26"/>
          <w:szCs w:val="26"/>
          <w:highlight w:val="none"/>
          <w:lang w:val="en-US"/>
        </w:rPr>
        <w:br w:type="textWrapping"/>
      </w:r>
      <w:r>
        <w:rPr>
          <w:rFonts w:hint="default" w:ascii="Times New Roman" w:hAnsi="Times New Roman" w:cs="Times New Roman"/>
          <w:b w:val="0"/>
          <w:bCs w:val="0"/>
          <w:sz w:val="26"/>
          <w:szCs w:val="26"/>
          <w:highlight w:val="none"/>
          <w:lang w:val="en-US"/>
        </w:rPr>
        <w:tab/>
      </w:r>
      <w:r>
        <w:rPr>
          <w:rFonts w:hint="default" w:ascii="Times New Roman" w:hAnsi="Times New Roman" w:cs="Times New Roman"/>
          <w:b w:val="0"/>
          <w:bCs w:val="0"/>
          <w:sz w:val="26"/>
          <w:szCs w:val="26"/>
          <w:highlight w:val="none"/>
          <w:lang w:val="en-US"/>
        </w:rPr>
        <w:t xml:space="preserve">ResNet-18 sử dụng các block đơn giản nhằm giảm chi phí tính toán và tăng tốc độ, nhưng vẫn duy trì được lợi ích của residual learning. Cấu trúc bao gồm nhiều lớp chứa tham số. Vậy nên, đối với các bộ dữ liệu nhỏ và môi trường tính toán hạn chế thì ResNet-18 là sự lựa chọn tốt để tạo mẫu mô hình nhanh và tiện lợi. </w:t>
      </w:r>
    </w:p>
    <w:p w14:paraId="183022AC">
      <w:pPr>
        <w:spacing w:before="120" w:after="120" w:line="360" w:lineRule="auto"/>
        <w:rPr>
          <w:rFonts w:ascii="SimSun" w:hAnsi="SimSun" w:eastAsia="SimSun" w:cs="SimSun"/>
          <w:sz w:val="24"/>
          <w:szCs w:val="24"/>
          <w:highlight w:val="none"/>
        </w:rPr>
      </w:pPr>
      <w:r>
        <w:rPr>
          <w:rFonts w:ascii="SimSun" w:hAnsi="SimSun" w:eastAsia="SimSun" w:cs="SimSun"/>
          <w:sz w:val="24"/>
          <w:szCs w:val="24"/>
          <w:highlight w:val="none"/>
        </w:rPr>
        <w:drawing>
          <wp:inline distT="0" distB="0" distL="114300" distR="114300">
            <wp:extent cx="5848350" cy="2025650"/>
            <wp:effectExtent l="0" t="0" r="3810" b="1270"/>
            <wp:docPr id="18"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descr="IMG_256"/>
                    <pic:cNvPicPr>
                      <a:picLocks noChangeAspect="1"/>
                    </pic:cNvPicPr>
                  </pic:nvPicPr>
                  <pic:blipFill>
                    <a:blip r:embed="rId25"/>
                    <a:stretch>
                      <a:fillRect/>
                    </a:stretch>
                  </pic:blipFill>
                  <pic:spPr>
                    <a:xfrm>
                      <a:off x="0" y="0"/>
                      <a:ext cx="5848350" cy="2025650"/>
                    </a:xfrm>
                    <a:prstGeom prst="rect">
                      <a:avLst/>
                    </a:prstGeom>
                    <a:noFill/>
                    <a:ln w="9525">
                      <a:noFill/>
                    </a:ln>
                  </pic:spPr>
                </pic:pic>
              </a:graphicData>
            </a:graphic>
          </wp:inline>
        </w:drawing>
      </w:r>
    </w:p>
    <w:p w14:paraId="58DF8845">
      <w:pPr>
        <w:pStyle w:val="258"/>
        <w:bidi w:val="0"/>
        <w:rPr>
          <w:rFonts w:hint="default"/>
          <w:highlight w:val="none"/>
          <w:lang w:val="en-US"/>
        </w:rPr>
      </w:pPr>
      <w:r>
        <w:rPr>
          <w:highlight w:val="none"/>
        </w:rPr>
        <w:t xml:space="preserve">Hình </w:t>
      </w:r>
      <w:r>
        <w:rPr>
          <w:highlight w:val="none"/>
        </w:rPr>
        <w:fldChar w:fldCharType="begin"/>
      </w:r>
      <w:r>
        <w:rPr>
          <w:highlight w:val="none"/>
        </w:rPr>
        <w:instrText xml:space="preserve"> SEQ Hình \* ARABIC </w:instrText>
      </w:r>
      <w:r>
        <w:rPr>
          <w:highlight w:val="none"/>
        </w:rPr>
        <w:fldChar w:fldCharType="separate"/>
      </w:r>
      <w:r>
        <w:rPr>
          <w:highlight w:val="none"/>
        </w:rPr>
        <w:t>9</w:t>
      </w:r>
      <w:r>
        <w:rPr>
          <w:highlight w:val="none"/>
        </w:rPr>
        <w:fldChar w:fldCharType="end"/>
      </w:r>
      <w:bookmarkStart w:id="103" w:name="_Toc26432"/>
      <w:bookmarkStart w:id="104" w:name="_Toc12765"/>
      <w:bookmarkStart w:id="105" w:name="_Toc6005"/>
      <w:bookmarkStart w:id="106" w:name="_Toc14326"/>
      <w:r>
        <w:rPr>
          <w:highlight w:val="none"/>
          <w:lang w:val="en-US"/>
        </w:rPr>
        <w:t>: Minh họa kiến trúc ResNet.</w:t>
      </w:r>
      <w:bookmarkEnd w:id="103"/>
      <w:r>
        <w:rPr>
          <w:rFonts w:hint="default"/>
          <w:highlight w:val="none"/>
          <w:lang w:val="en-US"/>
        </w:rPr>
        <w:t xml:space="preserve"> [10]</w:t>
      </w:r>
      <w:bookmarkEnd w:id="104"/>
      <w:bookmarkEnd w:id="105"/>
      <w:bookmarkEnd w:id="106"/>
    </w:p>
    <w:p w14:paraId="2A41897B">
      <w:pPr>
        <w:pStyle w:val="250"/>
        <w:keepNext w:val="0"/>
        <w:keepLines w:val="0"/>
        <w:pageBreakBefore w:val="0"/>
        <w:widowControl/>
        <w:numPr>
          <w:ilvl w:val="0"/>
          <w:numId w:val="23"/>
        </w:numPr>
        <w:kinsoku/>
        <w:wordWrap/>
        <w:overflowPunct/>
        <w:topLinePunct w:val="0"/>
        <w:autoSpaceDE/>
        <w:autoSpaceDN/>
        <w:bidi w:val="0"/>
        <w:adjustRightInd/>
        <w:snapToGrid/>
        <w:spacing w:before="120" w:after="120" w:line="360" w:lineRule="auto"/>
        <w:ind w:left="845" w:leftChars="0" w:hanging="425" w:firstLineChars="0"/>
        <w:jc w:val="both"/>
        <w:textAlignment w:val="auto"/>
        <w:outlineLvl w:val="1"/>
        <w:rPr>
          <w:rFonts w:hint="default" w:ascii="Times New Roman" w:hAnsi="Times New Roman" w:cs="Times New Roman"/>
          <w:b/>
          <w:bCs/>
          <w:sz w:val="26"/>
          <w:szCs w:val="26"/>
          <w:highlight w:val="none"/>
          <w:lang w:val="en-US"/>
        </w:rPr>
      </w:pPr>
      <w:bookmarkStart w:id="107" w:name="_Toc29811"/>
      <w:r>
        <w:rPr>
          <w:rFonts w:hint="default" w:ascii="Times New Roman" w:hAnsi="Times New Roman" w:cs="Times New Roman"/>
          <w:b/>
          <w:bCs/>
          <w:sz w:val="26"/>
          <w:szCs w:val="26"/>
          <w:highlight w:val="none"/>
          <w:lang w:val="en-US"/>
        </w:rPr>
        <w:t xml:space="preserve"> </w:t>
      </w:r>
      <w:bookmarkStart w:id="108" w:name="_Toc10643"/>
      <w:bookmarkStart w:id="109" w:name="_Toc133"/>
      <w:r>
        <w:rPr>
          <w:rFonts w:hint="default" w:ascii="Times New Roman" w:hAnsi="Times New Roman" w:cs="Times New Roman"/>
          <w:b/>
          <w:bCs/>
          <w:sz w:val="26"/>
          <w:szCs w:val="26"/>
          <w:highlight w:val="none"/>
          <w:lang w:val="en-US"/>
        </w:rPr>
        <w:t>Cơ chế Attention</w:t>
      </w:r>
      <w:bookmarkEnd w:id="108"/>
      <w:bookmarkEnd w:id="109"/>
    </w:p>
    <w:p w14:paraId="2FB86F3D">
      <w:pPr>
        <w:spacing w:line="360" w:lineRule="auto"/>
        <w:ind w:firstLine="720" w:firstLineChars="0"/>
        <w:jc w:val="both"/>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SE Module (Squeeze and Excitation Network) hay còn gọi là SENet là một trong các loại Attention Channel.</w:t>
      </w:r>
    </w:p>
    <w:p w14:paraId="5114B0DB">
      <w:pPr>
        <w:spacing w:line="360" w:lineRule="auto"/>
        <w:ind w:firstLine="720" w:firstLineChars="0"/>
        <w:jc w:val="both"/>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SE Module gồm 2 phần: Phần Squeeze (thu) và phần Excitation (phóng). Phần Squeeze có trách nhiệm thu gom thông tin toàn cục (global information) sử dụng Global Average Pooling (GAP). Phần Excitation có trách nhiệm tạo attention trên chiều channel sử dụng 2 lớp Fully Connected (FC) với 2 activation function khác nhau, lần lượt là ReLU và Sigmoid. [11]</w:t>
      </w:r>
    </w:p>
    <w:p w14:paraId="218A1201">
      <w:pPr>
        <w:spacing w:line="360" w:lineRule="auto"/>
        <w:ind w:firstLine="720" w:firstLineChars="0"/>
        <w:jc w:val="both"/>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Kết quả là mô hình không chỉ học đặc trưng không gian (spatial features), mà còn học được mức độ quan trọng giữa các kênh, thứ mà các CNN truyền thống như ResNet-18 không nắm bắt tốt. Phù hợp dùng để cải tiến độ ổn định của mô hình.</w:t>
      </w:r>
    </w:p>
    <w:p w14:paraId="632DED7C">
      <w:pPr>
        <w:spacing w:line="360" w:lineRule="auto"/>
        <w:rPr>
          <w:rFonts w:ascii="Times New Roman" w:hAnsi="Times New Roman" w:cs="Times New Roman"/>
          <w:b/>
          <w:bCs/>
          <w:sz w:val="26"/>
          <w:szCs w:val="26"/>
          <w:highlight w:val="none"/>
        </w:rPr>
      </w:pPr>
      <w:r>
        <w:rPr>
          <w:rFonts w:ascii="Times New Roman" w:hAnsi="Times New Roman" w:cs="Times New Roman"/>
          <w:b/>
          <w:bCs/>
          <w:sz w:val="26"/>
          <w:szCs w:val="26"/>
          <w:highlight w:val="none"/>
        </w:rPr>
        <w:br w:type="page"/>
      </w:r>
    </w:p>
    <w:p w14:paraId="4A18BD3C">
      <w:pPr>
        <w:pStyle w:val="250"/>
        <w:spacing w:before="120" w:after="120" w:line="360" w:lineRule="auto"/>
        <w:ind w:left="0"/>
        <w:jc w:val="center"/>
        <w:outlineLvl w:val="0"/>
        <w:rPr>
          <w:rFonts w:ascii="Times New Roman" w:hAnsi="Times New Roman" w:cs="Times New Roman"/>
          <w:sz w:val="26"/>
          <w:szCs w:val="26"/>
          <w:highlight w:val="none"/>
        </w:rPr>
      </w:pPr>
      <w:bookmarkStart w:id="110" w:name="_Toc25218"/>
      <w:bookmarkStart w:id="111" w:name="_Toc3860"/>
      <w:r>
        <w:rPr>
          <w:rFonts w:ascii="Times New Roman" w:hAnsi="Times New Roman" w:cs="Times New Roman"/>
          <w:b/>
          <w:bCs/>
          <w:sz w:val="26"/>
          <w:szCs w:val="26"/>
          <w:highlight w:val="none"/>
        </w:rPr>
        <w:t>CHƯƠNG 3: HIỆN THỰC HÓA NGHIÊN CỨU</w:t>
      </w:r>
      <w:bookmarkEnd w:id="107"/>
      <w:bookmarkEnd w:id="110"/>
      <w:bookmarkEnd w:id="111"/>
    </w:p>
    <w:p w14:paraId="689EFE5B">
      <w:pPr>
        <w:numPr>
          <w:ilvl w:val="0"/>
          <w:numId w:val="24"/>
        </w:numPr>
        <w:spacing w:before="120" w:after="120" w:line="360" w:lineRule="auto"/>
        <w:jc w:val="both"/>
        <w:outlineLvl w:val="0"/>
        <w:rPr>
          <w:rFonts w:ascii="Times New Roman" w:hAnsi="Times New Roman" w:cs="Times New Roman"/>
          <w:b/>
          <w:bCs/>
          <w:sz w:val="26"/>
          <w:szCs w:val="26"/>
          <w:highlight w:val="none"/>
        </w:rPr>
      </w:pPr>
      <w:r>
        <w:rPr>
          <w:rFonts w:ascii="Times New Roman" w:hAnsi="Times New Roman" w:cs="Times New Roman"/>
          <w:b/>
          <w:bCs/>
          <w:sz w:val="26"/>
          <w:szCs w:val="26"/>
          <w:highlight w:val="none"/>
        </w:rPr>
        <w:t xml:space="preserve"> </w:t>
      </w:r>
      <w:bookmarkStart w:id="112" w:name="_Toc7566"/>
      <w:bookmarkStart w:id="113" w:name="_Toc30909"/>
      <w:r>
        <w:rPr>
          <w:rFonts w:hint="default" w:ascii="Times New Roman" w:hAnsi="Times New Roman" w:cs="Times New Roman"/>
          <w:b/>
          <w:bCs/>
          <w:sz w:val="26"/>
          <w:szCs w:val="26"/>
          <w:highlight w:val="none"/>
          <w:lang w:val="en-US"/>
        </w:rPr>
        <w:t>Tiền xử lý dữ liệu</w:t>
      </w:r>
      <w:bookmarkEnd w:id="112"/>
      <w:bookmarkEnd w:id="113"/>
    </w:p>
    <w:p w14:paraId="02783628">
      <w:pPr>
        <w:keepNext w:val="0"/>
        <w:keepLines w:val="0"/>
        <w:pageBreakBefore w:val="0"/>
        <w:widowControl/>
        <w:numPr>
          <w:ilvl w:val="0"/>
          <w:numId w:val="25"/>
        </w:numPr>
        <w:tabs>
          <w:tab w:val="left" w:pos="420"/>
          <w:tab w:val="left" w:pos="425"/>
          <w:tab w:val="clear" w:pos="845"/>
        </w:tabs>
        <w:kinsoku/>
        <w:wordWrap/>
        <w:overflowPunct/>
        <w:topLinePunct w:val="0"/>
        <w:autoSpaceDE/>
        <w:autoSpaceDN/>
        <w:bidi w:val="0"/>
        <w:adjustRightInd/>
        <w:snapToGrid/>
        <w:spacing w:before="120" w:after="120" w:line="360" w:lineRule="auto"/>
        <w:ind w:left="845" w:leftChars="0" w:hanging="425" w:firstLineChars="0"/>
        <w:jc w:val="both"/>
        <w:textAlignment w:val="auto"/>
        <w:outlineLvl w:val="1"/>
        <w:rPr>
          <w:rFonts w:hint="default" w:ascii="Times New Roman" w:hAnsi="Times New Roman" w:cs="Times New Roman"/>
          <w:b/>
          <w:bCs w:val="0"/>
          <w:sz w:val="26"/>
          <w:szCs w:val="26"/>
          <w:highlight w:val="none"/>
          <w:lang w:val="en-US"/>
        </w:rPr>
      </w:pPr>
      <w:r>
        <w:rPr>
          <w:rFonts w:hint="default" w:ascii="Times New Roman" w:hAnsi="Times New Roman" w:cs="Times New Roman"/>
          <w:b/>
          <w:bCs w:val="0"/>
          <w:sz w:val="26"/>
          <w:szCs w:val="26"/>
          <w:highlight w:val="none"/>
          <w:lang w:val="en-US"/>
        </w:rPr>
        <w:t xml:space="preserve"> </w:t>
      </w:r>
      <w:bookmarkStart w:id="114" w:name="_Toc30182"/>
      <w:bookmarkStart w:id="115" w:name="_Toc8859"/>
      <w:r>
        <w:rPr>
          <w:rFonts w:hint="default" w:ascii="Times New Roman" w:hAnsi="Times New Roman" w:cs="Times New Roman"/>
          <w:b/>
          <w:bCs w:val="0"/>
          <w:sz w:val="26"/>
          <w:szCs w:val="26"/>
          <w:highlight w:val="none"/>
          <w:lang w:val="en-US"/>
        </w:rPr>
        <w:t>Trích xuất dữ liệu – Data extraction</w:t>
      </w:r>
      <w:bookmarkEnd w:id="114"/>
      <w:bookmarkEnd w:id="115"/>
    </w:p>
    <w:p w14:paraId="6C647C0E">
      <w:pPr>
        <w:keepNext w:val="0"/>
        <w:keepLines w:val="0"/>
        <w:pageBreakBefore w:val="0"/>
        <w:widowControl/>
        <w:numPr>
          <w:ilvl w:val="0"/>
          <w:numId w:val="0"/>
        </w:numPr>
        <w:tabs>
          <w:tab w:val="left" w:pos="420"/>
          <w:tab w:val="left" w:pos="425"/>
        </w:tabs>
        <w:kinsoku/>
        <w:wordWrap/>
        <w:overflowPunct/>
        <w:topLinePunct w:val="0"/>
        <w:autoSpaceDE/>
        <w:autoSpaceDN/>
        <w:bidi w:val="0"/>
        <w:adjustRightInd/>
        <w:snapToGrid/>
        <w:spacing w:before="120" w:after="120" w:line="360" w:lineRule="auto"/>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bCs w:val="0"/>
          <w:sz w:val="26"/>
          <w:szCs w:val="26"/>
          <w:highlight w:val="none"/>
          <w:lang w:val="en-US"/>
        </w:rPr>
        <w:tab/>
      </w:r>
      <w:r>
        <w:rPr>
          <w:rFonts w:hint="default" w:ascii="Times New Roman" w:hAnsi="Times New Roman" w:cs="Times New Roman"/>
          <w:b/>
          <w:bCs w:val="0"/>
          <w:sz w:val="26"/>
          <w:szCs w:val="26"/>
          <w:highlight w:val="none"/>
          <w:lang w:val="en-US"/>
        </w:rPr>
        <w:tab/>
      </w:r>
      <w:r>
        <w:rPr>
          <w:rFonts w:hint="default" w:ascii="Times New Roman" w:hAnsi="Times New Roman" w:cs="Times New Roman"/>
          <w:b/>
          <w:bCs w:val="0"/>
          <w:sz w:val="26"/>
          <w:szCs w:val="26"/>
          <w:highlight w:val="none"/>
          <w:lang w:val="en-US"/>
        </w:rPr>
        <w:tab/>
      </w:r>
      <w:r>
        <w:rPr>
          <w:rFonts w:hint="default" w:ascii="Times New Roman" w:hAnsi="Times New Roman" w:cs="Times New Roman"/>
          <w:b w:val="0"/>
          <w:bCs/>
          <w:sz w:val="26"/>
          <w:szCs w:val="26"/>
          <w:highlight w:val="none"/>
          <w:lang w:val="en-US"/>
        </w:rPr>
        <w:t>Dataset được lấy từ Kaggle với tên dữ liệu là “chest-xray-pneumonia” gồm tập hợp 3 files chính là train, val và test. Bao gồm các ảnh chụp X-quang phổi chia ra bình thường và viêm phổi. Thông tin dataset gồm tổng 5863 ảnh:</w:t>
      </w:r>
    </w:p>
    <w:p w14:paraId="4FE04439">
      <w:pPr>
        <w:keepNext w:val="0"/>
        <w:keepLines w:val="0"/>
        <w:pageBreakBefore w:val="0"/>
        <w:widowControl/>
        <w:numPr>
          <w:ilvl w:val="0"/>
          <w:numId w:val="26"/>
        </w:numPr>
        <w:tabs>
          <w:tab w:val="left" w:pos="420"/>
          <w:tab w:val="left" w:pos="425"/>
          <w:tab w:val="clear" w:pos="840"/>
        </w:tabs>
        <w:kinsoku/>
        <w:wordWrap/>
        <w:overflowPunct/>
        <w:topLinePunct w:val="0"/>
        <w:autoSpaceDE/>
        <w:autoSpaceDN/>
        <w:bidi w:val="0"/>
        <w:adjustRightInd/>
        <w:snapToGrid/>
        <w:spacing w:before="120" w:after="120" w:line="360" w:lineRule="auto"/>
        <w:ind w:left="840" w:leftChars="0" w:hanging="42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Số lượng ảnh trong tập train: 5216</w:t>
      </w:r>
    </w:p>
    <w:p w14:paraId="70D73185">
      <w:pPr>
        <w:keepNext w:val="0"/>
        <w:keepLines w:val="0"/>
        <w:pageBreakBefore w:val="0"/>
        <w:widowControl/>
        <w:numPr>
          <w:ilvl w:val="0"/>
          <w:numId w:val="26"/>
        </w:numPr>
        <w:tabs>
          <w:tab w:val="left" w:pos="420"/>
          <w:tab w:val="left" w:pos="425"/>
          <w:tab w:val="clear" w:pos="840"/>
        </w:tabs>
        <w:kinsoku/>
        <w:wordWrap/>
        <w:overflowPunct/>
        <w:topLinePunct w:val="0"/>
        <w:autoSpaceDE/>
        <w:autoSpaceDN/>
        <w:bidi w:val="0"/>
        <w:adjustRightInd/>
        <w:snapToGrid/>
        <w:spacing w:before="120" w:after="120" w:line="360" w:lineRule="auto"/>
        <w:ind w:left="840" w:leftChars="0" w:hanging="42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Số lượng ảnh trong tập val: 16</w:t>
      </w:r>
    </w:p>
    <w:p w14:paraId="2E1E43FF">
      <w:pPr>
        <w:keepNext w:val="0"/>
        <w:keepLines w:val="0"/>
        <w:pageBreakBefore w:val="0"/>
        <w:widowControl/>
        <w:numPr>
          <w:ilvl w:val="0"/>
          <w:numId w:val="26"/>
        </w:numPr>
        <w:tabs>
          <w:tab w:val="left" w:pos="420"/>
          <w:tab w:val="left" w:pos="425"/>
          <w:tab w:val="clear" w:pos="840"/>
        </w:tabs>
        <w:kinsoku/>
        <w:wordWrap/>
        <w:overflowPunct/>
        <w:topLinePunct w:val="0"/>
        <w:autoSpaceDE/>
        <w:autoSpaceDN/>
        <w:bidi w:val="0"/>
        <w:adjustRightInd/>
        <w:snapToGrid/>
        <w:spacing w:before="120" w:after="120" w:line="360" w:lineRule="auto"/>
        <w:ind w:left="840" w:leftChars="0" w:hanging="420" w:firstLineChars="0"/>
        <w:jc w:val="both"/>
        <w:textAlignment w:val="auto"/>
        <w:outlineLvl w:val="9"/>
        <w:rPr>
          <w:rFonts w:hint="default" w:ascii="Times New Roman" w:hAnsi="Times New Roman"/>
          <w:b w:val="0"/>
          <w:bCs/>
          <w:sz w:val="26"/>
          <w:szCs w:val="26"/>
          <w:highlight w:val="none"/>
          <w:lang w:val="en-US"/>
        </w:rPr>
      </w:pPr>
      <w:r>
        <w:rPr>
          <w:rFonts w:hint="default" w:ascii="Times New Roman" w:hAnsi="Times New Roman" w:cs="Times New Roman"/>
          <w:b w:val="0"/>
          <w:bCs/>
          <w:sz w:val="26"/>
          <w:szCs w:val="26"/>
          <w:highlight w:val="none"/>
          <w:lang w:val="en-US"/>
        </w:rPr>
        <w:t>Số lượng ảnh trong tập test: 624</w:t>
      </w:r>
    </w:p>
    <w:p w14:paraId="004FE9D4">
      <w:pPr>
        <w:keepNext w:val="0"/>
        <w:keepLines w:val="0"/>
        <w:pageBreakBefore w:val="0"/>
        <w:widowControl/>
        <w:numPr>
          <w:ilvl w:val="0"/>
          <w:numId w:val="0"/>
        </w:numPr>
        <w:tabs>
          <w:tab w:val="left" w:pos="420"/>
          <w:tab w:val="left" w:pos="425"/>
        </w:tabs>
        <w:kinsoku/>
        <w:wordWrap/>
        <w:overflowPunct/>
        <w:topLinePunct w:val="0"/>
        <w:autoSpaceDE/>
        <w:autoSpaceDN/>
        <w:bidi w:val="0"/>
        <w:adjustRightInd/>
        <w:snapToGrid/>
        <w:spacing w:before="120" w:after="120" w:line="360" w:lineRule="auto"/>
        <w:jc w:val="both"/>
        <w:textAlignment w:val="auto"/>
        <w:outlineLvl w:val="9"/>
        <w:rPr>
          <w:rFonts w:hint="default" w:ascii="Times New Roman" w:hAnsi="Times New Roman"/>
          <w:b w:val="0"/>
          <w:bCs/>
          <w:sz w:val="26"/>
          <w:szCs w:val="26"/>
          <w:highlight w:val="none"/>
          <w:lang w:val="en-US"/>
        </w:rPr>
      </w:pP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 xml:space="preserve">Định dạng ảnh chính là JPEG. Trong mỗi tập Train, Val, Test lại chia thành 2 file là Normal (ảnh phổi bình thường) và Pneumonia (ảnh phổi bị bệnh). </w:t>
      </w:r>
    </w:p>
    <w:p w14:paraId="0E046005">
      <w:pPr>
        <w:keepNext w:val="0"/>
        <w:keepLines w:val="0"/>
        <w:pageBreakBefore w:val="0"/>
        <w:widowControl/>
        <w:numPr>
          <w:ilvl w:val="0"/>
          <w:numId w:val="0"/>
        </w:numPr>
        <w:tabs>
          <w:tab w:val="left" w:pos="420"/>
          <w:tab w:val="left" w:pos="425"/>
        </w:tabs>
        <w:kinsoku/>
        <w:wordWrap/>
        <w:overflowPunct/>
        <w:topLinePunct w:val="0"/>
        <w:autoSpaceDE/>
        <w:autoSpaceDN/>
        <w:bidi w:val="0"/>
        <w:adjustRightInd/>
        <w:snapToGrid/>
        <w:spacing w:before="120" w:after="120" w:line="360" w:lineRule="auto"/>
        <w:jc w:val="both"/>
        <w:textAlignment w:val="auto"/>
        <w:outlineLvl w:val="9"/>
        <w:rPr>
          <w:rFonts w:hint="default" w:ascii="Times New Roman" w:hAnsi="Times New Roman"/>
          <w:b w:val="0"/>
          <w:bCs/>
          <w:sz w:val="26"/>
          <w:szCs w:val="26"/>
          <w:highlight w:val="none"/>
          <w:lang w:val="en-US"/>
        </w:rPr>
      </w:pPr>
      <w:r>
        <w:rPr>
          <w:rFonts w:hint="default" w:ascii="Times New Roman" w:hAnsi="Times New Roman"/>
          <w:b w:val="0"/>
          <w:bCs/>
          <w:sz w:val="26"/>
          <w:szCs w:val="26"/>
          <w:highlight w:val="none"/>
          <w:lang w:val="en-US"/>
        </w:rPr>
        <w:tab/>
      </w:r>
      <w:r>
        <w:rPr>
          <w:rFonts w:hint="default" w:ascii="Times New Roman" w:hAnsi="Times New Roman"/>
          <w:b w:val="0"/>
          <w:bCs/>
          <w:sz w:val="26"/>
          <w:szCs w:val="26"/>
          <w:highlight w:val="none"/>
          <w:lang w:val="en-US"/>
        </w:rPr>
        <w:tab/>
      </w:r>
      <w:r>
        <w:rPr>
          <w:rFonts w:hint="default" w:ascii="Times New Roman" w:hAnsi="Times New Roman"/>
          <w:b w:val="0"/>
          <w:bCs/>
          <w:sz w:val="26"/>
          <w:szCs w:val="26"/>
          <w:highlight w:val="none"/>
          <w:lang w:val="en-US"/>
        </w:rPr>
        <w:tab/>
      </w:r>
      <w:r>
        <w:rPr>
          <w:rFonts w:hint="default" w:ascii="Times New Roman" w:hAnsi="Times New Roman"/>
          <w:b w:val="0"/>
          <w:bCs/>
          <w:sz w:val="26"/>
          <w:szCs w:val="26"/>
          <w:highlight w:val="none"/>
          <w:lang w:val="en-US"/>
        </w:rPr>
        <w:t>Các ảnh X-quang ngực (hướng trước và sau) được chọn từ các nhóm bệnh nhi hồi cứu, gồm trẻ từ một đến năm tuổi tại Trung tâm Phụ nữ và Trẻ em Quảng Châu. Tất cả việc chụp X-quang ngực đều được thực hiện như một phần của quy trình chăm sóc lâm sàng thường quy cho bệnh nhân.</w:t>
      </w:r>
    </w:p>
    <w:p w14:paraId="4B544205">
      <w:pPr>
        <w:keepNext w:val="0"/>
        <w:keepLines w:val="0"/>
        <w:pageBreakBefore w:val="0"/>
        <w:widowControl/>
        <w:numPr>
          <w:ilvl w:val="0"/>
          <w:numId w:val="0"/>
        </w:numPr>
        <w:tabs>
          <w:tab w:val="left" w:pos="420"/>
          <w:tab w:val="left" w:pos="425"/>
        </w:tabs>
        <w:kinsoku/>
        <w:wordWrap/>
        <w:overflowPunct/>
        <w:topLinePunct w:val="0"/>
        <w:autoSpaceDE/>
        <w:autoSpaceDN/>
        <w:bidi w:val="0"/>
        <w:adjustRightInd/>
        <w:snapToGrid/>
        <w:spacing w:before="120" w:after="120" w:line="360" w:lineRule="auto"/>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b w:val="0"/>
          <w:bCs/>
          <w:sz w:val="26"/>
          <w:szCs w:val="26"/>
          <w:highlight w:val="none"/>
          <w:lang w:val="en-US"/>
        </w:rPr>
        <w:tab/>
      </w:r>
      <w:r>
        <w:rPr>
          <w:rFonts w:hint="default" w:ascii="Times New Roman" w:hAnsi="Times New Roman"/>
          <w:b w:val="0"/>
          <w:bCs/>
          <w:sz w:val="26"/>
          <w:szCs w:val="26"/>
          <w:highlight w:val="none"/>
          <w:lang w:val="en-US"/>
        </w:rPr>
        <w:tab/>
      </w:r>
      <w:r>
        <w:rPr>
          <w:rFonts w:hint="default" w:ascii="Times New Roman" w:hAnsi="Times New Roman"/>
          <w:b w:val="0"/>
          <w:bCs/>
          <w:sz w:val="26"/>
          <w:szCs w:val="26"/>
          <w:highlight w:val="none"/>
          <w:lang w:val="en-US"/>
        </w:rPr>
        <w:tab/>
      </w:r>
      <w:r>
        <w:rPr>
          <w:rFonts w:hint="default" w:ascii="Times New Roman" w:hAnsi="Times New Roman"/>
          <w:b w:val="0"/>
          <w:bCs/>
          <w:sz w:val="26"/>
          <w:szCs w:val="26"/>
          <w:highlight w:val="none"/>
          <w:lang w:val="en-US"/>
        </w:rPr>
        <w:t>Trong quá trình phân tích ảnh X-quang ngực, tất cả ảnh X-quang ban đầu được sàng lọc kiểm soát chất lượng bằng cách loại bỏ các ảnh kém chất lượng hoặc không thể đọc được. Chẩn đoán cho các ảnh sau đó được đánh giá bởi hai bác sĩ chuyên môn trước khi được phê duyệt để sử dụng trong huấn luyện hệ thống AI. Để đảm bảo hạn chế sai sót trong quá trình đánh giá, bộ dữ liệu dùng cho kiểm tra (evaluation set) cũng được kiểm tra lại bởi một chuyên gia thứ ba.</w:t>
      </w:r>
    </w:p>
    <w:p w14:paraId="6D620C6E">
      <w:pPr>
        <w:keepNext w:val="0"/>
        <w:keepLines w:val="0"/>
        <w:pageBreakBefore w:val="0"/>
        <w:widowControl/>
        <w:numPr>
          <w:ilvl w:val="0"/>
          <w:numId w:val="25"/>
        </w:numPr>
        <w:tabs>
          <w:tab w:val="left" w:pos="420"/>
          <w:tab w:val="left" w:pos="425"/>
          <w:tab w:val="clear" w:pos="845"/>
        </w:tabs>
        <w:kinsoku/>
        <w:wordWrap/>
        <w:overflowPunct/>
        <w:topLinePunct w:val="0"/>
        <w:autoSpaceDE/>
        <w:autoSpaceDN/>
        <w:bidi w:val="0"/>
        <w:adjustRightInd/>
        <w:snapToGrid/>
        <w:spacing w:before="120" w:after="120" w:line="360" w:lineRule="auto"/>
        <w:ind w:left="845" w:leftChars="0" w:hanging="425" w:firstLineChars="0"/>
        <w:jc w:val="both"/>
        <w:textAlignment w:val="auto"/>
        <w:outlineLvl w:val="1"/>
        <w:rPr>
          <w:rFonts w:hint="default" w:ascii="Times New Roman" w:hAnsi="Times New Roman" w:cs="Times New Roman"/>
          <w:b/>
          <w:bCs w:val="0"/>
          <w:sz w:val="26"/>
          <w:szCs w:val="26"/>
          <w:highlight w:val="none"/>
          <w:lang w:val="en-US"/>
        </w:rPr>
      </w:pPr>
      <w:r>
        <w:rPr>
          <w:rFonts w:hint="default" w:ascii="Times New Roman" w:hAnsi="Times New Roman" w:cs="Times New Roman"/>
          <w:b/>
          <w:bCs w:val="0"/>
          <w:sz w:val="26"/>
          <w:szCs w:val="26"/>
          <w:highlight w:val="none"/>
          <w:lang w:val="en-US"/>
        </w:rPr>
        <w:t xml:space="preserve"> </w:t>
      </w:r>
      <w:bookmarkStart w:id="116" w:name="_Toc8591"/>
      <w:bookmarkStart w:id="117" w:name="_Toc31157"/>
      <w:r>
        <w:rPr>
          <w:rFonts w:hint="default" w:ascii="Times New Roman" w:hAnsi="Times New Roman" w:cs="Times New Roman"/>
          <w:b/>
          <w:bCs w:val="0"/>
          <w:sz w:val="26"/>
          <w:szCs w:val="26"/>
          <w:highlight w:val="none"/>
          <w:lang w:val="en-US"/>
        </w:rPr>
        <w:t>Làm sạch dữ liệu – Data cleaning</w:t>
      </w:r>
      <w:bookmarkEnd w:id="116"/>
      <w:bookmarkEnd w:id="117"/>
    </w:p>
    <w:p w14:paraId="073427E0">
      <w:pPr>
        <w:keepNext w:val="0"/>
        <w:keepLines w:val="0"/>
        <w:pageBreakBefore w:val="0"/>
        <w:widowControl/>
        <w:numPr>
          <w:ilvl w:val="0"/>
          <w:numId w:val="0"/>
        </w:numPr>
        <w:tabs>
          <w:tab w:val="left" w:pos="420"/>
          <w:tab w:val="left" w:pos="425"/>
        </w:tabs>
        <w:kinsoku/>
        <w:wordWrap/>
        <w:overflowPunct/>
        <w:topLinePunct w:val="0"/>
        <w:autoSpaceDE/>
        <w:autoSpaceDN/>
        <w:bidi w:val="0"/>
        <w:adjustRightInd/>
        <w:snapToGrid/>
        <w:spacing w:before="120" w:after="120" w:line="360" w:lineRule="auto"/>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bCs w:val="0"/>
          <w:sz w:val="26"/>
          <w:szCs w:val="26"/>
          <w:highlight w:val="none"/>
          <w:lang w:val="en-US"/>
        </w:rPr>
        <w:tab/>
      </w:r>
      <w:r>
        <w:rPr>
          <w:rFonts w:hint="default" w:ascii="Times New Roman" w:hAnsi="Times New Roman" w:cs="Times New Roman"/>
          <w:b/>
          <w:bCs w:val="0"/>
          <w:sz w:val="26"/>
          <w:szCs w:val="26"/>
          <w:highlight w:val="none"/>
          <w:lang w:val="en-US"/>
        </w:rPr>
        <w:tab/>
      </w:r>
      <w:r>
        <w:rPr>
          <w:rFonts w:hint="default" w:ascii="Times New Roman" w:hAnsi="Times New Roman" w:cs="Times New Roman"/>
          <w:b/>
          <w:bCs w:val="0"/>
          <w:sz w:val="26"/>
          <w:szCs w:val="26"/>
          <w:highlight w:val="none"/>
          <w:lang w:val="en-US"/>
        </w:rPr>
        <w:tab/>
      </w:r>
      <w:r>
        <w:rPr>
          <w:rFonts w:hint="default" w:ascii="Times New Roman" w:hAnsi="Times New Roman" w:cs="Times New Roman"/>
          <w:b w:val="0"/>
          <w:bCs/>
          <w:sz w:val="26"/>
          <w:szCs w:val="26"/>
          <w:highlight w:val="none"/>
          <w:lang w:val="en-US"/>
        </w:rPr>
        <w:t>Về chất lượng ảnh, các bản ảnh chất lượng thấp hoặc không nhận dạng được đã được tác giả xác nhận qua sàng lọc và loại bỏ bởi chuyên gia.</w:t>
      </w:r>
    </w:p>
    <w:p w14:paraId="46D191C7">
      <w:pPr>
        <w:keepNext w:val="0"/>
        <w:keepLines w:val="0"/>
        <w:pageBreakBefore w:val="0"/>
        <w:widowControl/>
        <w:numPr>
          <w:ilvl w:val="0"/>
          <w:numId w:val="0"/>
        </w:numPr>
        <w:tabs>
          <w:tab w:val="left" w:pos="420"/>
          <w:tab w:val="left" w:pos="425"/>
        </w:tabs>
        <w:kinsoku/>
        <w:wordWrap/>
        <w:overflowPunct/>
        <w:topLinePunct w:val="0"/>
        <w:autoSpaceDE/>
        <w:autoSpaceDN/>
        <w:bidi w:val="0"/>
        <w:adjustRightInd/>
        <w:snapToGrid/>
        <w:spacing w:before="120" w:after="120" w:line="360" w:lineRule="auto"/>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Do tập val chỉ có 16 ảnh, sử dụng code để chia lại số lượng ảnh dựa trên tổng ảnh của toàn folder sao cho tập val chiếm khoảng 15%, tập train chiếm khoảng 70% và tập test chiếm khoảng 15% tổng ảnh nhằm tránh mất cân bằng dữ liệu.</w:t>
      </w:r>
    </w:p>
    <w:p w14:paraId="628EAA57">
      <w:pPr>
        <w:keepNext w:val="0"/>
        <w:keepLines w:val="0"/>
        <w:pageBreakBefore w:val="0"/>
        <w:widowControl/>
        <w:numPr>
          <w:ilvl w:val="0"/>
          <w:numId w:val="0"/>
        </w:numPr>
        <w:tabs>
          <w:tab w:val="left" w:pos="420"/>
          <w:tab w:val="left" w:pos="425"/>
        </w:tabs>
        <w:kinsoku/>
        <w:wordWrap/>
        <w:overflowPunct/>
        <w:topLinePunct w:val="0"/>
        <w:autoSpaceDE/>
        <w:autoSpaceDN/>
        <w:bidi w:val="0"/>
        <w:adjustRightInd/>
        <w:snapToGrid/>
        <w:spacing w:before="120" w:after="120" w:line="360" w:lineRule="auto"/>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 xml:space="preserve">Kết quả ta có dataset mới với tập Train có 4099 ảnh, tập Val có 878 ảnh và tập Test có 879 ảnh. </w:t>
      </w:r>
    </w:p>
    <w:p w14:paraId="1E6B78D3">
      <w:pPr>
        <w:keepNext w:val="0"/>
        <w:keepLines w:val="0"/>
        <w:pageBreakBefore w:val="0"/>
        <w:widowControl/>
        <w:numPr>
          <w:ilvl w:val="0"/>
          <w:numId w:val="0"/>
        </w:numPr>
        <w:tabs>
          <w:tab w:val="left" w:pos="420"/>
          <w:tab w:val="left" w:pos="425"/>
        </w:tabs>
        <w:kinsoku/>
        <w:wordWrap/>
        <w:overflowPunct/>
        <w:topLinePunct w:val="0"/>
        <w:autoSpaceDE/>
        <w:autoSpaceDN/>
        <w:bidi w:val="0"/>
        <w:adjustRightInd/>
        <w:snapToGrid/>
        <w:spacing w:before="120" w:after="120" w:line="360" w:lineRule="auto"/>
        <w:jc w:val="both"/>
        <w:textAlignment w:val="auto"/>
        <w:outlineLvl w:val="9"/>
        <w:rPr>
          <w:highlight w:val="none"/>
        </w:rPr>
      </w:pP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Gán nhãn cho class mapping, phân loại ảnh phổi bình thường thuộc lớp “0” và ảnh phổi bị bệnh thuộc lớp “1”.</w:t>
      </w:r>
      <w:r>
        <w:rPr>
          <w:rFonts w:hint="default" w:ascii="Times New Roman" w:hAnsi="Times New Roman" w:cs="Times New Roman"/>
          <w:b w:val="0"/>
          <w:bCs/>
          <w:sz w:val="26"/>
          <w:szCs w:val="26"/>
          <w:highlight w:val="none"/>
          <w:lang w:val="en-US"/>
        </w:rPr>
        <w:br w:type="textWrapping"/>
      </w:r>
      <w:r>
        <w:rPr>
          <w:highlight w:val="none"/>
        </w:rPr>
        <w:drawing>
          <wp:inline distT="0" distB="0" distL="114300" distR="114300">
            <wp:extent cx="5753100" cy="2981325"/>
            <wp:effectExtent l="0" t="0" r="7620" b="571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26"/>
                    <a:stretch>
                      <a:fillRect/>
                    </a:stretch>
                  </pic:blipFill>
                  <pic:spPr>
                    <a:xfrm>
                      <a:off x="0" y="0"/>
                      <a:ext cx="5753100" cy="2981325"/>
                    </a:xfrm>
                    <a:prstGeom prst="rect">
                      <a:avLst/>
                    </a:prstGeom>
                    <a:noFill/>
                    <a:ln>
                      <a:noFill/>
                    </a:ln>
                  </pic:spPr>
                </pic:pic>
              </a:graphicData>
            </a:graphic>
          </wp:inline>
        </w:drawing>
      </w:r>
    </w:p>
    <w:p w14:paraId="4B988147">
      <w:pPr>
        <w:pStyle w:val="258"/>
        <w:bidi w:val="0"/>
        <w:rPr>
          <w:highlight w:val="none"/>
          <w:lang w:val="en-US"/>
        </w:rPr>
      </w:pPr>
      <w:r>
        <w:rPr>
          <w:highlight w:val="none"/>
        </w:rPr>
        <w:t xml:space="preserve">Hình </w:t>
      </w:r>
      <w:r>
        <w:rPr>
          <w:highlight w:val="none"/>
        </w:rPr>
        <w:fldChar w:fldCharType="begin"/>
      </w:r>
      <w:r>
        <w:rPr>
          <w:highlight w:val="none"/>
        </w:rPr>
        <w:instrText xml:space="preserve"> SEQ Hình \* ARABIC </w:instrText>
      </w:r>
      <w:r>
        <w:rPr>
          <w:highlight w:val="none"/>
        </w:rPr>
        <w:fldChar w:fldCharType="separate"/>
      </w:r>
      <w:r>
        <w:rPr>
          <w:highlight w:val="none"/>
        </w:rPr>
        <w:t>10</w:t>
      </w:r>
      <w:r>
        <w:rPr>
          <w:highlight w:val="none"/>
        </w:rPr>
        <w:fldChar w:fldCharType="end"/>
      </w:r>
      <w:bookmarkStart w:id="118" w:name="_Toc31280"/>
      <w:bookmarkStart w:id="119" w:name="_Toc27702"/>
      <w:bookmarkStart w:id="120" w:name="_Toc1640"/>
      <w:bookmarkStart w:id="121" w:name="_Toc9531"/>
      <w:r>
        <w:rPr>
          <w:highlight w:val="none"/>
          <w:lang w:val="en-US"/>
        </w:rPr>
        <w:t>: Tổng ảnh sau khi cân bằng dữ liệu của các tệp Train, Val và Test</w:t>
      </w:r>
      <w:bookmarkEnd w:id="118"/>
      <w:bookmarkEnd w:id="119"/>
      <w:bookmarkEnd w:id="120"/>
      <w:bookmarkEnd w:id="121"/>
    </w:p>
    <w:p w14:paraId="0D43875A">
      <w:pPr>
        <w:pStyle w:val="258"/>
        <w:bidi w:val="0"/>
        <w:jc w:val="both"/>
        <w:rPr>
          <w:highlight w:val="none"/>
        </w:rPr>
      </w:pPr>
      <w:r>
        <w:rPr>
          <w:highlight w:val="none"/>
        </w:rPr>
        <w:drawing>
          <wp:inline distT="0" distB="0" distL="114300" distR="114300">
            <wp:extent cx="5758180" cy="2590165"/>
            <wp:effectExtent l="0" t="0" r="2540" b="635"/>
            <wp:docPr id="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4"/>
                    <pic:cNvPicPr>
                      <a:picLocks noChangeAspect="1"/>
                    </pic:cNvPicPr>
                  </pic:nvPicPr>
                  <pic:blipFill>
                    <a:blip r:embed="rId27"/>
                    <a:stretch>
                      <a:fillRect/>
                    </a:stretch>
                  </pic:blipFill>
                  <pic:spPr>
                    <a:xfrm>
                      <a:off x="0" y="0"/>
                      <a:ext cx="5758180" cy="2590165"/>
                    </a:xfrm>
                    <a:prstGeom prst="rect">
                      <a:avLst/>
                    </a:prstGeom>
                    <a:noFill/>
                    <a:ln>
                      <a:noFill/>
                    </a:ln>
                  </pic:spPr>
                </pic:pic>
              </a:graphicData>
            </a:graphic>
          </wp:inline>
        </w:drawing>
      </w:r>
    </w:p>
    <w:p w14:paraId="204F767B">
      <w:pPr>
        <w:pStyle w:val="258"/>
        <w:bidi w:val="0"/>
        <w:rPr>
          <w:rFonts w:hint="default"/>
          <w:highlight w:val="none"/>
          <w:lang w:val="en-US"/>
        </w:rPr>
      </w:pPr>
      <w:r>
        <w:rPr>
          <w:highlight w:val="none"/>
        </w:rPr>
        <w:t xml:space="preserve">Hình </w:t>
      </w:r>
      <w:r>
        <w:rPr>
          <w:highlight w:val="none"/>
        </w:rPr>
        <w:fldChar w:fldCharType="begin"/>
      </w:r>
      <w:r>
        <w:rPr>
          <w:highlight w:val="none"/>
        </w:rPr>
        <w:instrText xml:space="preserve"> SEQ Hình \* ARABIC </w:instrText>
      </w:r>
      <w:r>
        <w:rPr>
          <w:highlight w:val="none"/>
        </w:rPr>
        <w:fldChar w:fldCharType="separate"/>
      </w:r>
      <w:r>
        <w:rPr>
          <w:highlight w:val="none"/>
        </w:rPr>
        <w:t>11</w:t>
      </w:r>
      <w:r>
        <w:rPr>
          <w:highlight w:val="none"/>
        </w:rPr>
        <w:fldChar w:fldCharType="end"/>
      </w:r>
      <w:bookmarkStart w:id="122" w:name="_Toc25085"/>
      <w:bookmarkStart w:id="123" w:name="_Toc15169"/>
      <w:bookmarkStart w:id="124" w:name="_Toc1689"/>
      <w:bookmarkStart w:id="125" w:name="_Toc7541"/>
      <w:r>
        <w:rPr>
          <w:rFonts w:hint="default"/>
          <w:highlight w:val="none"/>
          <w:lang w:val="en-US"/>
        </w:rPr>
        <w:t>:</w:t>
      </w:r>
      <w:r>
        <w:rPr>
          <w:highlight w:val="none"/>
          <w:lang w:val="en-US"/>
        </w:rPr>
        <w:t xml:space="preserve"> Mẫu ảnh cho từng lớp</w:t>
      </w:r>
      <w:bookmarkEnd w:id="122"/>
      <w:bookmarkEnd w:id="123"/>
      <w:bookmarkEnd w:id="124"/>
      <w:bookmarkEnd w:id="125"/>
    </w:p>
    <w:p w14:paraId="2701E07E">
      <w:pPr>
        <w:keepNext w:val="0"/>
        <w:keepLines w:val="0"/>
        <w:pageBreakBefore w:val="0"/>
        <w:widowControl/>
        <w:numPr>
          <w:ilvl w:val="0"/>
          <w:numId w:val="25"/>
        </w:numPr>
        <w:tabs>
          <w:tab w:val="left" w:pos="420"/>
          <w:tab w:val="left" w:pos="425"/>
          <w:tab w:val="clear" w:pos="845"/>
        </w:tabs>
        <w:kinsoku/>
        <w:wordWrap/>
        <w:overflowPunct/>
        <w:topLinePunct w:val="0"/>
        <w:autoSpaceDE/>
        <w:autoSpaceDN/>
        <w:bidi w:val="0"/>
        <w:adjustRightInd/>
        <w:snapToGrid/>
        <w:spacing w:before="120" w:after="120" w:line="360" w:lineRule="auto"/>
        <w:ind w:left="845" w:leftChars="0" w:hanging="425" w:firstLineChars="0"/>
        <w:jc w:val="both"/>
        <w:textAlignment w:val="auto"/>
        <w:outlineLvl w:val="1"/>
        <w:rPr>
          <w:rFonts w:hint="default" w:ascii="Times New Roman" w:hAnsi="Times New Roman" w:cs="Times New Roman"/>
          <w:b/>
          <w:bCs w:val="0"/>
          <w:sz w:val="26"/>
          <w:szCs w:val="26"/>
          <w:highlight w:val="none"/>
          <w:lang w:val="en-US"/>
        </w:rPr>
      </w:pPr>
      <w:r>
        <w:rPr>
          <w:rFonts w:hint="default" w:ascii="Times New Roman" w:hAnsi="Times New Roman" w:cs="Times New Roman"/>
          <w:b/>
          <w:bCs w:val="0"/>
          <w:sz w:val="26"/>
          <w:szCs w:val="26"/>
          <w:highlight w:val="none"/>
          <w:lang w:val="en-US"/>
        </w:rPr>
        <w:t xml:space="preserve"> </w:t>
      </w:r>
      <w:bookmarkStart w:id="126" w:name="_Toc19734"/>
      <w:bookmarkStart w:id="127" w:name="_Toc6804"/>
      <w:r>
        <w:rPr>
          <w:rFonts w:hint="default" w:ascii="Times New Roman" w:hAnsi="Times New Roman" w:cs="Times New Roman"/>
          <w:b/>
          <w:bCs w:val="0"/>
          <w:sz w:val="26"/>
          <w:szCs w:val="26"/>
          <w:highlight w:val="none"/>
          <w:lang w:val="en-US"/>
        </w:rPr>
        <w:t>Chuyển đổi dữ liệu – Data transformation</w:t>
      </w:r>
      <w:bookmarkEnd w:id="126"/>
      <w:bookmarkEnd w:id="127"/>
    </w:p>
    <w:p w14:paraId="7CB1DAD9">
      <w:pPr>
        <w:keepNext w:val="0"/>
        <w:keepLines w:val="0"/>
        <w:pageBreakBefore w:val="0"/>
        <w:widowControl/>
        <w:numPr>
          <w:ilvl w:val="0"/>
          <w:numId w:val="0"/>
        </w:numPr>
        <w:tabs>
          <w:tab w:val="left" w:pos="420"/>
          <w:tab w:val="left" w:pos="425"/>
        </w:tabs>
        <w:kinsoku/>
        <w:wordWrap/>
        <w:overflowPunct/>
        <w:topLinePunct w:val="0"/>
        <w:autoSpaceDE/>
        <w:autoSpaceDN/>
        <w:bidi w:val="0"/>
        <w:adjustRightInd/>
        <w:snapToGrid/>
        <w:spacing w:before="120" w:after="120" w:line="360" w:lineRule="auto"/>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bCs w:val="0"/>
          <w:sz w:val="26"/>
          <w:szCs w:val="26"/>
          <w:highlight w:val="none"/>
          <w:lang w:val="en-US"/>
        </w:rPr>
        <w:tab/>
      </w:r>
      <w:r>
        <w:rPr>
          <w:rFonts w:hint="default" w:ascii="Times New Roman" w:hAnsi="Times New Roman" w:cs="Times New Roman"/>
          <w:b/>
          <w:bCs w:val="0"/>
          <w:sz w:val="26"/>
          <w:szCs w:val="26"/>
          <w:highlight w:val="none"/>
          <w:lang w:val="en-US"/>
        </w:rPr>
        <w:tab/>
      </w:r>
      <w:r>
        <w:rPr>
          <w:rFonts w:hint="default" w:ascii="Times New Roman" w:hAnsi="Times New Roman" w:cs="Times New Roman"/>
          <w:b/>
          <w:bCs w:val="0"/>
          <w:sz w:val="26"/>
          <w:szCs w:val="26"/>
          <w:highlight w:val="none"/>
          <w:lang w:val="en-US"/>
        </w:rPr>
        <w:tab/>
      </w:r>
      <w:r>
        <w:rPr>
          <w:rFonts w:hint="default" w:ascii="Times New Roman" w:hAnsi="Times New Roman" w:cs="Times New Roman"/>
          <w:b w:val="0"/>
          <w:bCs/>
          <w:sz w:val="26"/>
          <w:szCs w:val="26"/>
          <w:highlight w:val="none"/>
          <w:lang w:val="en-US"/>
        </w:rPr>
        <w:t xml:space="preserve">Chuyển đổi kích thước ảnh sang mặc định là 224 x 224 theo nhu cầu của mô hình ResNet. Màu ảnh vốn đã ở Grayscale và định dạng toàn bộ ảnh mặc định sẵn là JPEG nên không có nhiều thay đổi.  </w:t>
      </w:r>
    </w:p>
    <w:p w14:paraId="791E2B5E">
      <w:pPr>
        <w:keepNext w:val="0"/>
        <w:keepLines w:val="0"/>
        <w:pageBreakBefore w:val="0"/>
        <w:widowControl/>
        <w:numPr>
          <w:ilvl w:val="0"/>
          <w:numId w:val="0"/>
        </w:numPr>
        <w:tabs>
          <w:tab w:val="left" w:pos="420"/>
          <w:tab w:val="left" w:pos="425"/>
        </w:tabs>
        <w:kinsoku/>
        <w:wordWrap/>
        <w:overflowPunct/>
        <w:topLinePunct w:val="0"/>
        <w:autoSpaceDE/>
        <w:autoSpaceDN/>
        <w:bidi w:val="0"/>
        <w:adjustRightInd/>
        <w:snapToGrid/>
        <w:spacing w:before="120" w:after="120" w:line="360" w:lineRule="auto"/>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ab/>
      </w:r>
      <w:r>
        <w:rPr>
          <w:rFonts w:hint="default" w:ascii="Times New Roman" w:hAnsi="Times New Roman" w:cs="Times New Roman"/>
          <w:b w:val="0"/>
          <w:bCs/>
          <w:sz w:val="26"/>
          <w:szCs w:val="26"/>
          <w:highlight w:val="none"/>
          <w:lang w:val="en-US"/>
        </w:rPr>
        <w:t>Thu được dataset phù hợp với kiến trúc ResNet cho mục đích huấn luyện. Ngoài ra, còn các bước xoay, lật Augmentation trong khối transforms.</w:t>
      </w:r>
    </w:p>
    <w:p w14:paraId="0AB64990">
      <w:pPr>
        <w:keepNext w:val="0"/>
        <w:keepLines w:val="0"/>
        <w:pageBreakBefore w:val="0"/>
        <w:widowControl/>
        <w:numPr>
          <w:ilvl w:val="0"/>
          <w:numId w:val="25"/>
        </w:numPr>
        <w:tabs>
          <w:tab w:val="left" w:pos="420"/>
          <w:tab w:val="left" w:pos="425"/>
          <w:tab w:val="clear" w:pos="845"/>
        </w:tabs>
        <w:kinsoku/>
        <w:wordWrap/>
        <w:overflowPunct/>
        <w:topLinePunct w:val="0"/>
        <w:autoSpaceDE/>
        <w:autoSpaceDN/>
        <w:bidi w:val="0"/>
        <w:adjustRightInd/>
        <w:snapToGrid/>
        <w:spacing w:before="120" w:after="120" w:line="360" w:lineRule="auto"/>
        <w:ind w:left="845" w:leftChars="0" w:hanging="425" w:firstLineChars="0"/>
        <w:jc w:val="both"/>
        <w:textAlignment w:val="auto"/>
        <w:outlineLvl w:val="1"/>
        <w:rPr>
          <w:rFonts w:hint="default" w:ascii="Times New Roman" w:hAnsi="Times New Roman" w:cs="Times New Roman"/>
          <w:b/>
          <w:bCs w:val="0"/>
          <w:sz w:val="26"/>
          <w:szCs w:val="26"/>
          <w:highlight w:val="none"/>
          <w:lang w:val="en-US"/>
        </w:rPr>
      </w:pPr>
      <w:r>
        <w:rPr>
          <w:rFonts w:hint="default" w:ascii="Times New Roman" w:hAnsi="Times New Roman" w:cs="Times New Roman"/>
          <w:b/>
          <w:bCs w:val="0"/>
          <w:sz w:val="26"/>
          <w:szCs w:val="26"/>
          <w:highlight w:val="none"/>
          <w:lang w:val="en-US"/>
        </w:rPr>
        <w:t xml:space="preserve"> </w:t>
      </w:r>
      <w:bookmarkStart w:id="128" w:name="_Toc14126"/>
      <w:bookmarkStart w:id="129" w:name="_Toc31397"/>
      <w:r>
        <w:rPr>
          <w:rFonts w:hint="default" w:ascii="Times New Roman" w:hAnsi="Times New Roman" w:cs="Times New Roman"/>
          <w:b/>
          <w:bCs w:val="0"/>
          <w:sz w:val="26"/>
          <w:szCs w:val="26"/>
          <w:highlight w:val="none"/>
          <w:lang w:val="en-US"/>
        </w:rPr>
        <w:t>Chuẩn hóa dữ liệu – Data normalization</w:t>
      </w:r>
      <w:bookmarkEnd w:id="128"/>
      <w:bookmarkEnd w:id="129"/>
    </w:p>
    <w:p w14:paraId="74D6203F">
      <w:pPr>
        <w:keepNext w:val="0"/>
        <w:keepLines w:val="0"/>
        <w:pageBreakBefore w:val="0"/>
        <w:widowControl/>
        <w:numPr>
          <w:ilvl w:val="0"/>
          <w:numId w:val="27"/>
        </w:numPr>
        <w:tabs>
          <w:tab w:val="left" w:pos="420"/>
          <w:tab w:val="left" w:pos="425"/>
          <w:tab w:val="clear" w:pos="1260"/>
        </w:tabs>
        <w:kinsoku/>
        <w:wordWrap/>
        <w:overflowPunct/>
        <w:topLinePunct w:val="0"/>
        <w:autoSpaceDE/>
        <w:autoSpaceDN/>
        <w:bidi w:val="0"/>
        <w:adjustRightInd/>
        <w:snapToGrid/>
        <w:spacing w:before="120" w:after="120" w:line="360" w:lineRule="auto"/>
        <w:ind w:left="1260" w:leftChars="0" w:hanging="42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 xml:space="preserve">Đã chuẩn hóa kích thước toàn bộ ảnh về 224 x 224 với transforms.Resize( ). </w:t>
      </w:r>
    </w:p>
    <w:p w14:paraId="1C543EFA">
      <w:pPr>
        <w:keepNext w:val="0"/>
        <w:keepLines w:val="0"/>
        <w:pageBreakBefore w:val="0"/>
        <w:widowControl/>
        <w:numPr>
          <w:ilvl w:val="0"/>
          <w:numId w:val="27"/>
        </w:numPr>
        <w:tabs>
          <w:tab w:val="left" w:pos="420"/>
          <w:tab w:val="left" w:pos="425"/>
          <w:tab w:val="clear" w:pos="1260"/>
        </w:tabs>
        <w:kinsoku/>
        <w:wordWrap/>
        <w:overflowPunct/>
        <w:topLinePunct w:val="0"/>
        <w:autoSpaceDE/>
        <w:autoSpaceDN/>
        <w:bidi w:val="0"/>
        <w:adjustRightInd/>
        <w:snapToGrid/>
        <w:spacing w:before="120" w:after="120" w:line="360" w:lineRule="auto"/>
        <w:ind w:left="1260" w:leftChars="0" w:hanging="42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 xml:space="preserve">Tự động chia pixel cho 255 bằng transforms.ToTensor( ) nên dữ liệu nằm trong khoảng [0,1]. </w:t>
      </w:r>
    </w:p>
    <w:p w14:paraId="5D0EE059">
      <w:pPr>
        <w:keepNext w:val="0"/>
        <w:keepLines w:val="0"/>
        <w:pageBreakBefore w:val="0"/>
        <w:widowControl/>
        <w:numPr>
          <w:ilvl w:val="0"/>
          <w:numId w:val="27"/>
        </w:numPr>
        <w:tabs>
          <w:tab w:val="left" w:pos="420"/>
          <w:tab w:val="left" w:pos="425"/>
          <w:tab w:val="clear" w:pos="1260"/>
        </w:tabs>
        <w:kinsoku/>
        <w:wordWrap/>
        <w:overflowPunct/>
        <w:topLinePunct w:val="0"/>
        <w:autoSpaceDE/>
        <w:autoSpaceDN/>
        <w:bidi w:val="0"/>
        <w:adjustRightInd/>
        <w:snapToGrid/>
        <w:spacing w:before="120" w:after="120" w:line="360" w:lineRule="auto"/>
        <w:ind w:left="1260" w:leftChars="0" w:hanging="420" w:firstLineChars="0"/>
        <w:jc w:val="both"/>
        <w:textAlignment w:val="auto"/>
        <w:outlineLvl w:val="9"/>
        <w:rPr>
          <w:rFonts w:hint="default" w:ascii="Times New Roman" w:hAnsi="Times New Roman" w:cs="Times New Roman"/>
          <w:b w:val="0"/>
          <w:bCs/>
          <w:sz w:val="26"/>
          <w:szCs w:val="26"/>
          <w:highlight w:val="none"/>
          <w:lang w:val="en-US"/>
        </w:rPr>
      </w:pPr>
      <w:r>
        <w:rPr>
          <w:rFonts w:hint="default" w:ascii="Times New Roman" w:hAnsi="Times New Roman" w:cs="Times New Roman"/>
          <w:b w:val="0"/>
          <w:bCs/>
          <w:sz w:val="26"/>
          <w:szCs w:val="26"/>
          <w:highlight w:val="none"/>
          <w:lang w:val="en-US"/>
        </w:rPr>
        <w:t>Chuẩn hóa theo mean, std của ImageNet bằng transforms.Normalize( ), giúp phân phối đầu vào ResNet-18 và hội tụ nhanh, ổn định hơn.</w:t>
      </w:r>
    </w:p>
    <w:p w14:paraId="28441CC1">
      <w:pPr>
        <w:keepNext w:val="0"/>
        <w:keepLines w:val="0"/>
        <w:pageBreakBefore w:val="0"/>
        <w:widowControl/>
        <w:numPr>
          <w:ilvl w:val="0"/>
          <w:numId w:val="25"/>
        </w:numPr>
        <w:tabs>
          <w:tab w:val="left" w:pos="420"/>
          <w:tab w:val="left" w:pos="425"/>
          <w:tab w:val="clear" w:pos="845"/>
        </w:tabs>
        <w:kinsoku/>
        <w:wordWrap/>
        <w:overflowPunct/>
        <w:topLinePunct w:val="0"/>
        <w:autoSpaceDE/>
        <w:autoSpaceDN/>
        <w:bidi w:val="0"/>
        <w:adjustRightInd/>
        <w:snapToGrid/>
        <w:spacing w:before="120" w:after="120" w:line="360" w:lineRule="auto"/>
        <w:ind w:left="845" w:leftChars="0" w:hanging="425" w:firstLineChars="0"/>
        <w:jc w:val="both"/>
        <w:textAlignment w:val="auto"/>
        <w:outlineLvl w:val="1"/>
        <w:rPr>
          <w:rFonts w:ascii="Times New Roman" w:hAnsi="Times New Roman" w:cs="Times New Roman"/>
          <w:b/>
          <w:bCs w:val="0"/>
          <w:sz w:val="26"/>
          <w:szCs w:val="26"/>
          <w:highlight w:val="none"/>
        </w:rPr>
      </w:pPr>
      <w:r>
        <w:rPr>
          <w:rFonts w:hint="default" w:ascii="Times New Roman" w:hAnsi="Times New Roman" w:cs="Times New Roman"/>
          <w:b/>
          <w:bCs w:val="0"/>
          <w:sz w:val="26"/>
          <w:szCs w:val="26"/>
          <w:highlight w:val="none"/>
          <w:lang w:val="en-US"/>
        </w:rPr>
        <w:t xml:space="preserve"> </w:t>
      </w:r>
      <w:bookmarkStart w:id="130" w:name="_Toc2634"/>
      <w:bookmarkStart w:id="131" w:name="_Toc13017"/>
      <w:r>
        <w:rPr>
          <w:rFonts w:hint="default" w:ascii="Times New Roman" w:hAnsi="Times New Roman" w:cs="Times New Roman"/>
          <w:b/>
          <w:bCs w:val="0"/>
          <w:sz w:val="26"/>
          <w:szCs w:val="26"/>
          <w:highlight w:val="none"/>
          <w:lang w:val="en-US"/>
        </w:rPr>
        <w:t>Trích xuất đặc trưng – Feature extraction</w:t>
      </w:r>
      <w:bookmarkEnd w:id="130"/>
      <w:bookmarkEnd w:id="131"/>
    </w:p>
    <w:p w14:paraId="080E75C5">
      <w:pPr>
        <w:keepNext w:val="0"/>
        <w:keepLines w:val="0"/>
        <w:pageBreakBefore w:val="0"/>
        <w:widowControl/>
        <w:numPr>
          <w:ilvl w:val="0"/>
          <w:numId w:val="0"/>
        </w:numPr>
        <w:tabs>
          <w:tab w:val="left" w:pos="420"/>
          <w:tab w:val="left" w:pos="425"/>
        </w:tabs>
        <w:kinsoku/>
        <w:wordWrap/>
        <w:overflowPunct/>
        <w:topLinePunct w:val="0"/>
        <w:autoSpaceDE/>
        <w:autoSpaceDN/>
        <w:bidi w:val="0"/>
        <w:adjustRightInd/>
        <w:snapToGrid/>
        <w:spacing w:before="120" w:after="120" w:line="360" w:lineRule="auto"/>
        <w:ind w:left="420" w:leftChars="0"/>
        <w:jc w:val="both"/>
        <w:textAlignment w:val="auto"/>
        <w:outlineLvl w:val="9"/>
        <w:rPr>
          <w:rFonts w:ascii="Times New Roman" w:hAnsi="Times New Roman" w:cs="Times New Roman"/>
          <w:b w:val="0"/>
          <w:bCs/>
          <w:sz w:val="26"/>
          <w:szCs w:val="26"/>
          <w:highlight w:val="none"/>
        </w:rPr>
      </w:pPr>
      <w:r>
        <w:rPr>
          <w:rFonts w:hint="default" w:ascii="Times New Roman" w:hAnsi="Times New Roman" w:cs="Times New Roman"/>
          <w:b/>
          <w:bCs w:val="0"/>
          <w:sz w:val="26"/>
          <w:szCs w:val="26"/>
          <w:highlight w:val="none"/>
          <w:lang w:val="en-US"/>
        </w:rPr>
        <w:tab/>
      </w:r>
      <w:r>
        <w:rPr>
          <w:rFonts w:hint="default" w:ascii="Times New Roman" w:hAnsi="Times New Roman" w:cs="Times New Roman"/>
          <w:b/>
          <w:bCs w:val="0"/>
          <w:sz w:val="26"/>
          <w:szCs w:val="26"/>
          <w:highlight w:val="none"/>
          <w:lang w:val="en-US"/>
        </w:rPr>
        <w:tab/>
      </w:r>
      <w:r>
        <w:rPr>
          <w:rFonts w:hint="default" w:ascii="Times New Roman" w:hAnsi="Times New Roman" w:cs="Times New Roman"/>
          <w:b/>
          <w:bCs w:val="0"/>
          <w:sz w:val="26"/>
          <w:szCs w:val="26"/>
          <w:highlight w:val="none"/>
          <w:lang w:val="en-US"/>
        </w:rPr>
        <w:tab/>
      </w:r>
      <w:r>
        <w:rPr>
          <w:rFonts w:hint="default" w:ascii="Times New Roman" w:hAnsi="Times New Roman" w:cs="Times New Roman"/>
          <w:b w:val="0"/>
          <w:bCs/>
          <w:sz w:val="26"/>
          <w:szCs w:val="26"/>
          <w:highlight w:val="none"/>
          <w:lang w:val="en-US"/>
        </w:rPr>
        <w:t>Sau khi cài đặt mô hình ResNet từ PyTorch thì quá trình trích xuất đặc trưng diễn ra tự động trên ImageNet. Các tầng Convolutional và residual block của ResNet đóng vai trò như một bộ trích xuất đặc trưng sâu, học ra biểu diễn đặc trưng của ảnh X-quang phổi. Nhờ sử dụng transfer learning và chuẩn hóa dữ liệu phù hợp, mô hình có khả năng trích xuất đặc trưng quan trọng liên quan đến vùng phổi.</w:t>
      </w:r>
      <w:bookmarkStart w:id="132" w:name="_Toc10611"/>
    </w:p>
    <w:p w14:paraId="67B8A06C">
      <w:pPr>
        <w:numPr>
          <w:ilvl w:val="0"/>
          <w:numId w:val="24"/>
        </w:numPr>
        <w:spacing w:before="120" w:after="120" w:line="360" w:lineRule="auto"/>
        <w:jc w:val="both"/>
        <w:outlineLvl w:val="0"/>
        <w:rPr>
          <w:rFonts w:hint="default" w:ascii="Times New Roman" w:hAnsi="Times New Roman" w:cs="Times New Roman"/>
          <w:b/>
          <w:bCs/>
          <w:sz w:val="26"/>
          <w:szCs w:val="26"/>
          <w:highlight w:val="none"/>
          <w:lang w:val="en-US"/>
        </w:rPr>
      </w:pPr>
      <w:r>
        <w:rPr>
          <w:rFonts w:hint="default" w:ascii="Times New Roman" w:hAnsi="Times New Roman" w:cs="Times New Roman"/>
          <w:b/>
          <w:bCs/>
          <w:sz w:val="26"/>
          <w:szCs w:val="26"/>
          <w:highlight w:val="none"/>
          <w:lang w:val="en-US"/>
        </w:rPr>
        <w:t xml:space="preserve"> </w:t>
      </w:r>
      <w:bookmarkStart w:id="133" w:name="_Toc5759"/>
      <w:bookmarkStart w:id="134" w:name="_Toc24501"/>
      <w:r>
        <w:rPr>
          <w:rFonts w:hint="default" w:ascii="Times New Roman" w:hAnsi="Times New Roman" w:cs="Times New Roman"/>
          <w:b/>
          <w:bCs/>
          <w:sz w:val="26"/>
          <w:szCs w:val="26"/>
          <w:highlight w:val="none"/>
          <w:lang w:val="en-US"/>
        </w:rPr>
        <w:t>Thiết lập</w:t>
      </w:r>
      <w:r>
        <w:rPr>
          <w:rFonts w:ascii="Times New Roman" w:hAnsi="Times New Roman" w:cs="Times New Roman"/>
          <w:b/>
          <w:bCs/>
          <w:sz w:val="26"/>
          <w:szCs w:val="26"/>
          <w:highlight w:val="none"/>
        </w:rPr>
        <w:t xml:space="preserve"> môi trường làm việc</w:t>
      </w:r>
      <w:bookmarkEnd w:id="133"/>
      <w:bookmarkEnd w:id="134"/>
    </w:p>
    <w:p w14:paraId="6DD92B27">
      <w:pPr>
        <w:numPr>
          <w:ilvl w:val="0"/>
          <w:numId w:val="0"/>
        </w:numPr>
        <w:spacing w:before="120" w:after="120" w:line="360" w:lineRule="auto"/>
        <w:ind w:leftChars="0"/>
        <w:jc w:val="both"/>
        <w:outlineLvl w:val="9"/>
        <w:rPr>
          <w:rFonts w:hint="default" w:ascii="Times New Roman" w:hAnsi="Times New Roman" w:cs="Times New Roman"/>
          <w:b/>
          <w:bCs/>
          <w:sz w:val="26"/>
          <w:szCs w:val="26"/>
          <w:highlight w:val="none"/>
          <w:lang w:val="en-US"/>
        </w:rPr>
      </w:pPr>
      <w:r>
        <w:rPr>
          <w:rFonts w:hint="default" w:ascii="Times New Roman" w:hAnsi="Times New Roman" w:cs="Times New Roman"/>
          <w:b/>
          <w:bCs/>
          <w:sz w:val="26"/>
          <w:szCs w:val="26"/>
          <w:highlight w:val="none"/>
          <w:lang w:val="en-US"/>
        </w:rPr>
        <w:tab/>
      </w:r>
      <w:r>
        <w:rPr>
          <w:rFonts w:hint="default" w:ascii="Times New Roman" w:hAnsi="Times New Roman" w:cs="Times New Roman"/>
          <w:b/>
          <w:bCs/>
          <w:sz w:val="26"/>
          <w:szCs w:val="26"/>
          <w:highlight w:val="none"/>
          <w:lang w:val="en-US"/>
        </w:rPr>
        <w:t xml:space="preserve">Bước 1: </w:t>
      </w:r>
      <w:r>
        <w:rPr>
          <w:rFonts w:hint="default" w:ascii="Times New Roman" w:hAnsi="Times New Roman" w:cs="Times New Roman"/>
          <w:b w:val="0"/>
          <w:bCs w:val="0"/>
          <w:sz w:val="26"/>
          <w:szCs w:val="26"/>
          <w:highlight w:val="none"/>
          <w:lang w:val="en-US"/>
        </w:rPr>
        <w:t>Tạo tài khoản và đăng nhập vào Kaggle.com</w:t>
      </w:r>
    </w:p>
    <w:p w14:paraId="129D7DF0">
      <w:pPr>
        <w:numPr>
          <w:ilvl w:val="0"/>
          <w:numId w:val="0"/>
        </w:numPr>
        <w:spacing w:before="120" w:after="120" w:line="360" w:lineRule="auto"/>
        <w:ind w:leftChars="0"/>
        <w:jc w:val="both"/>
        <w:outlineLvl w:val="9"/>
        <w:rPr>
          <w:highlight w:val="none"/>
        </w:rPr>
      </w:pPr>
      <w:r>
        <w:rPr>
          <w:highlight w:val="none"/>
        </w:rPr>
        <w:drawing>
          <wp:inline distT="0" distB="0" distL="114300" distR="114300">
            <wp:extent cx="5748655" cy="2696845"/>
            <wp:effectExtent l="0" t="0" r="12065" b="635"/>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28"/>
                    <a:stretch>
                      <a:fillRect/>
                    </a:stretch>
                  </pic:blipFill>
                  <pic:spPr>
                    <a:xfrm>
                      <a:off x="0" y="0"/>
                      <a:ext cx="5748655" cy="2696845"/>
                    </a:xfrm>
                    <a:prstGeom prst="rect">
                      <a:avLst/>
                    </a:prstGeom>
                    <a:noFill/>
                    <a:ln>
                      <a:noFill/>
                    </a:ln>
                  </pic:spPr>
                </pic:pic>
              </a:graphicData>
            </a:graphic>
          </wp:inline>
        </w:drawing>
      </w:r>
    </w:p>
    <w:p w14:paraId="5F903C8D">
      <w:pPr>
        <w:pStyle w:val="258"/>
        <w:bidi w:val="0"/>
        <w:rPr>
          <w:rFonts w:hint="default"/>
          <w:highlight w:val="none"/>
          <w:lang w:val="en-US"/>
        </w:rPr>
      </w:pPr>
      <w:r>
        <w:rPr>
          <w:highlight w:val="none"/>
        </w:rPr>
        <w:t xml:space="preserve">Hình </w:t>
      </w:r>
      <w:r>
        <w:rPr>
          <w:highlight w:val="none"/>
        </w:rPr>
        <w:fldChar w:fldCharType="begin"/>
      </w:r>
      <w:r>
        <w:rPr>
          <w:highlight w:val="none"/>
        </w:rPr>
        <w:instrText xml:space="preserve"> SEQ Hình \* ARABIC </w:instrText>
      </w:r>
      <w:r>
        <w:rPr>
          <w:highlight w:val="none"/>
        </w:rPr>
        <w:fldChar w:fldCharType="separate"/>
      </w:r>
      <w:r>
        <w:rPr>
          <w:highlight w:val="none"/>
        </w:rPr>
        <w:t>12</w:t>
      </w:r>
      <w:r>
        <w:rPr>
          <w:highlight w:val="none"/>
        </w:rPr>
        <w:fldChar w:fldCharType="end"/>
      </w:r>
      <w:bookmarkStart w:id="135" w:name="_Toc23780"/>
      <w:bookmarkStart w:id="136" w:name="_Toc20888"/>
      <w:bookmarkStart w:id="137" w:name="_Toc3306"/>
      <w:bookmarkStart w:id="138" w:name="_Toc27914"/>
      <w:r>
        <w:rPr>
          <w:highlight w:val="none"/>
          <w:lang w:val="en-US"/>
        </w:rPr>
        <w:t>: Trang chủ Kaggle sau khi đăng nhập</w:t>
      </w:r>
      <w:bookmarkEnd w:id="135"/>
      <w:bookmarkEnd w:id="136"/>
      <w:bookmarkEnd w:id="137"/>
      <w:bookmarkEnd w:id="138"/>
    </w:p>
    <w:p w14:paraId="25F91E0B">
      <w:pPr>
        <w:numPr>
          <w:ilvl w:val="0"/>
          <w:numId w:val="0"/>
        </w:numPr>
        <w:spacing w:before="120" w:after="120" w:line="360" w:lineRule="auto"/>
        <w:ind w:left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bCs/>
          <w:sz w:val="26"/>
          <w:szCs w:val="26"/>
          <w:highlight w:val="none"/>
          <w:lang w:val="en-US"/>
        </w:rPr>
        <w:tab/>
      </w:r>
      <w:r>
        <w:rPr>
          <w:rFonts w:hint="default" w:ascii="Times New Roman" w:hAnsi="Times New Roman" w:cs="Times New Roman"/>
          <w:b/>
          <w:bCs/>
          <w:sz w:val="26"/>
          <w:szCs w:val="26"/>
          <w:highlight w:val="none"/>
          <w:lang w:val="en-US"/>
        </w:rPr>
        <w:t xml:space="preserve">Bước 2: </w:t>
      </w:r>
      <w:r>
        <w:rPr>
          <w:rFonts w:hint="default" w:ascii="Times New Roman" w:hAnsi="Times New Roman" w:cs="Times New Roman"/>
          <w:b w:val="0"/>
          <w:bCs w:val="0"/>
          <w:sz w:val="26"/>
          <w:szCs w:val="26"/>
          <w:highlight w:val="none"/>
          <w:lang w:val="en-US"/>
        </w:rPr>
        <w:t xml:space="preserve">Vào trang </w:t>
      </w:r>
      <w:r>
        <w:rPr>
          <w:rFonts w:hint="default" w:ascii="Times New Roman" w:hAnsi="Times New Roman" w:cs="Times New Roman"/>
          <w:b/>
          <w:bCs/>
          <w:sz w:val="26"/>
          <w:szCs w:val="26"/>
          <w:highlight w:val="none"/>
          <w:lang w:val="en-US"/>
        </w:rPr>
        <w:t xml:space="preserve">Settings </w:t>
      </w:r>
      <w:r>
        <w:rPr>
          <w:rFonts w:hint="default" w:ascii="Times New Roman" w:hAnsi="Times New Roman" w:cs="Times New Roman"/>
          <w:b w:val="0"/>
          <w:bCs w:val="0"/>
          <w:sz w:val="26"/>
          <w:szCs w:val="26"/>
          <w:highlight w:val="none"/>
          <w:lang w:val="en-US"/>
        </w:rPr>
        <w:t xml:space="preserve">thực hiện các bước xác nhận tài khoản bằng số điện thoại để có thể sử dụng các tính năng của Notebook. </w:t>
      </w:r>
    </w:p>
    <w:p w14:paraId="7BBF8914">
      <w:pPr>
        <w:numPr>
          <w:ilvl w:val="0"/>
          <w:numId w:val="0"/>
        </w:numPr>
        <w:spacing w:before="120" w:after="120" w:line="360" w:lineRule="auto"/>
        <w:ind w:leftChars="0"/>
        <w:jc w:val="both"/>
        <w:outlineLvl w:val="9"/>
        <w:rPr>
          <w:highlight w:val="none"/>
        </w:rPr>
      </w:pPr>
      <w:r>
        <w:rPr>
          <w:sz w:val="20"/>
          <w:highlight w:val="none"/>
        </w:rPr>
        <mc:AlternateContent>
          <mc:Choice Requires="wpg">
            <w:drawing>
              <wp:anchor distT="0" distB="0" distL="114300" distR="114300" simplePos="0" relativeHeight="251665408" behindDoc="0" locked="0" layoutInCell="1" allowOverlap="1">
                <wp:simplePos x="0" y="0"/>
                <wp:positionH relativeFrom="column">
                  <wp:posOffset>1054100</wp:posOffset>
                </wp:positionH>
                <wp:positionV relativeFrom="paragraph">
                  <wp:posOffset>915035</wp:posOffset>
                </wp:positionV>
                <wp:extent cx="1623060" cy="419100"/>
                <wp:effectExtent l="19050" t="19050" r="19050" b="19050"/>
                <wp:wrapNone/>
                <wp:docPr id="34" name="Group 34"/>
                <wp:cNvGraphicFramePr/>
                <a:graphic xmlns:a="http://schemas.openxmlformats.org/drawingml/2006/main">
                  <a:graphicData uri="http://schemas.microsoft.com/office/word/2010/wordprocessingGroup">
                    <wpg:wgp>
                      <wpg:cNvGrpSpPr/>
                      <wpg:grpSpPr>
                        <a:xfrm>
                          <a:off x="0" y="0"/>
                          <a:ext cx="1623060" cy="419100"/>
                          <a:chOff x="3900" y="441153"/>
                          <a:chExt cx="2556" cy="660"/>
                        </a:xfrm>
                      </wpg:grpSpPr>
                      <wps:wsp>
                        <wps:cNvPr id="9" name="Rectangles 9"/>
                        <wps:cNvSpPr/>
                        <wps:spPr>
                          <a:xfrm>
                            <a:off x="3900" y="441153"/>
                            <a:ext cx="1524" cy="66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 name="Left Arrow 12"/>
                        <wps:cNvSpPr/>
                        <wps:spPr>
                          <a:xfrm>
                            <a:off x="5700" y="441357"/>
                            <a:ext cx="756" cy="204"/>
                          </a:xfrm>
                          <a:prstGeom prst="leftArrow">
                            <a:avLst/>
                          </a:prstGeom>
                          <a:solidFill>
                            <a:srgbClr val="FF0000"/>
                          </a:solid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83pt;margin-top:72.05pt;height:33pt;width:127.8pt;z-index:251665408;mso-width-relative:page;mso-height-relative:page;" coordorigin="3900,441153" coordsize="2556,660" o:gfxdata="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">
                <o:lock v:ext="edit" aspectratio="f"/>
                <v:rect id="_x0000_s1026" o:spid="_x0000_s1026" o:spt="1" style="position:absolute;left:3900;top:441153;height:660;width:1524;v-text-anchor:middle;" filled="f" stroked="t" coordsize="21600,21600" o:gfxdata="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1bu+8AAAA&#10;2gAAAA8AAAAAAAAAAQAgAAAAIgAAAGRycy9kb3ducmV2LnhtbFBLAQIUABQAAAAIAIdO4kAzLwWe&#10;OwAAADkAAAAQAAAAAAAAAAEAIAAAAAsBAABkcnMvc2hhcGV4bWwueG1sUEsFBgAAAAAGAAYAWwEA&#10;ALUDAAAAAA==&#10;">
                  <v:fill on="f" focussize="0,0"/>
                  <v:stroke weight="3pt" color="#FF0000 [2404]" miterlimit="8" joinstyle="miter"/>
                  <v:imagedata o:title=""/>
                  <o:lock v:ext="edit" aspectratio="f"/>
                </v:rect>
                <v:shape id="_x0000_s1026" o:spid="_x0000_s1026" o:spt="66" type="#_x0000_t66" style="position:absolute;left:5700;top:441357;height:204;width:756;v-text-anchor:middle;" fillcolor="#FF0000" filled="t" stroked="t" coordsize="21600,21600" o:gfxdata="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x1d7sAAADb&#10;AAAADwAAAAAAAAABACAAAAAiAAAAZHJzL2Rvd25yZXYueG1sUEsBAhQAFAAAAAgAh07iQDMvBZ47&#10;AAAAOQAAABAAAAAAAAAAAQAgAAAACgEAAGRycy9zaGFwZXhtbC54bWxQSwUGAAAAAAYABgBbAQAA&#10;tAMAAAAA&#10;" adj="2914,5400">
                  <v:fill on="t" focussize="0,0"/>
                  <v:stroke weight="1pt" color="#FF0000 [2404]" miterlimit="8" joinstyle="miter"/>
                  <v:imagedata o:title=""/>
                  <o:lock v:ext="edit" aspectratio="f"/>
                </v:shape>
              </v:group>
            </w:pict>
          </mc:Fallback>
        </mc:AlternateContent>
      </w:r>
      <w:r>
        <w:rPr>
          <w:highlight w:val="none"/>
        </w:rPr>
        <w:drawing>
          <wp:inline distT="0" distB="0" distL="114300" distR="114300">
            <wp:extent cx="5746115" cy="2630170"/>
            <wp:effectExtent l="0" t="0" r="1460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9"/>
                    <a:stretch>
                      <a:fillRect/>
                    </a:stretch>
                  </pic:blipFill>
                  <pic:spPr>
                    <a:xfrm>
                      <a:off x="0" y="0"/>
                      <a:ext cx="5746115" cy="2630170"/>
                    </a:xfrm>
                    <a:prstGeom prst="rect">
                      <a:avLst/>
                    </a:prstGeom>
                    <a:noFill/>
                    <a:ln>
                      <a:noFill/>
                    </a:ln>
                  </pic:spPr>
                </pic:pic>
              </a:graphicData>
            </a:graphic>
          </wp:inline>
        </w:drawing>
      </w:r>
    </w:p>
    <w:p w14:paraId="445A9BEE">
      <w:pPr>
        <w:pStyle w:val="258"/>
        <w:bidi w:val="0"/>
        <w:rPr>
          <w:rFonts w:hint="default"/>
          <w:highlight w:val="none"/>
          <w:lang w:val="en-US"/>
        </w:rPr>
      </w:pPr>
      <w:r>
        <w:rPr>
          <w:highlight w:val="none"/>
        </w:rPr>
        <w:t xml:space="preserve">Hình </w:t>
      </w:r>
      <w:r>
        <w:rPr>
          <w:highlight w:val="none"/>
        </w:rPr>
        <w:fldChar w:fldCharType="begin"/>
      </w:r>
      <w:r>
        <w:rPr>
          <w:highlight w:val="none"/>
        </w:rPr>
        <w:instrText xml:space="preserve"> SEQ Hình \* ARABIC </w:instrText>
      </w:r>
      <w:r>
        <w:rPr>
          <w:highlight w:val="none"/>
        </w:rPr>
        <w:fldChar w:fldCharType="separate"/>
      </w:r>
      <w:r>
        <w:rPr>
          <w:highlight w:val="none"/>
        </w:rPr>
        <w:t>13</w:t>
      </w:r>
      <w:r>
        <w:rPr>
          <w:highlight w:val="none"/>
        </w:rPr>
        <w:fldChar w:fldCharType="end"/>
      </w:r>
      <w:bookmarkStart w:id="139" w:name="_Toc26140"/>
      <w:bookmarkStart w:id="140" w:name="_Toc109"/>
      <w:bookmarkStart w:id="141" w:name="_Toc5779"/>
      <w:bookmarkStart w:id="142" w:name="_Toc24040"/>
      <w:r>
        <w:rPr>
          <w:highlight w:val="none"/>
          <w:lang w:val="en-US"/>
        </w:rPr>
        <w:t>: Xác minh tài khoản Kaggle bằng số điện thoại</w:t>
      </w:r>
      <w:bookmarkEnd w:id="139"/>
      <w:bookmarkEnd w:id="140"/>
      <w:bookmarkEnd w:id="141"/>
      <w:bookmarkEnd w:id="142"/>
    </w:p>
    <w:p w14:paraId="20199841">
      <w:pPr>
        <w:numPr>
          <w:ilvl w:val="0"/>
          <w:numId w:val="0"/>
        </w:numPr>
        <w:spacing w:before="120" w:after="120" w:line="360" w:lineRule="auto"/>
        <w:ind w:left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bCs/>
          <w:sz w:val="26"/>
          <w:szCs w:val="26"/>
          <w:highlight w:val="none"/>
          <w:lang w:val="en-US"/>
        </w:rPr>
        <w:tab/>
      </w:r>
      <w:r>
        <w:rPr>
          <w:rFonts w:hint="default" w:ascii="Times New Roman" w:hAnsi="Times New Roman" w:cs="Times New Roman"/>
          <w:b/>
          <w:bCs/>
          <w:sz w:val="26"/>
          <w:szCs w:val="26"/>
          <w:highlight w:val="none"/>
          <w:lang w:val="en-US"/>
        </w:rPr>
        <w:t xml:space="preserve">Bước 3: </w:t>
      </w:r>
      <w:r>
        <w:rPr>
          <w:rFonts w:hint="default" w:ascii="Times New Roman" w:hAnsi="Times New Roman" w:cs="Times New Roman"/>
          <w:b w:val="0"/>
          <w:bCs w:val="0"/>
          <w:sz w:val="26"/>
          <w:szCs w:val="26"/>
          <w:highlight w:val="none"/>
          <w:lang w:val="en-US"/>
        </w:rPr>
        <w:t>Từ thanh công cụ bên trái của Kaggle, nhấn “</w:t>
      </w:r>
      <w:r>
        <w:rPr>
          <w:rFonts w:hint="default" w:ascii="Times New Roman" w:hAnsi="Times New Roman" w:cs="Times New Roman"/>
          <w:b/>
          <w:bCs/>
          <w:sz w:val="26"/>
          <w:szCs w:val="26"/>
          <w:highlight w:val="none"/>
          <w:lang w:val="en-US"/>
        </w:rPr>
        <w:t>&lt; &gt; Code</w:t>
      </w:r>
      <w:r>
        <w:rPr>
          <w:rFonts w:hint="default" w:ascii="Times New Roman" w:hAnsi="Times New Roman" w:cs="Times New Roman"/>
          <w:b w:val="0"/>
          <w:bCs w:val="0"/>
          <w:sz w:val="26"/>
          <w:szCs w:val="26"/>
          <w:highlight w:val="none"/>
          <w:lang w:val="en-US"/>
        </w:rPr>
        <w:t>”  sau đó chọn “</w:t>
      </w:r>
      <w:r>
        <w:rPr>
          <w:rFonts w:hint="default" w:ascii="Times New Roman" w:hAnsi="Times New Roman" w:cs="Times New Roman"/>
          <w:b/>
          <w:bCs/>
          <w:sz w:val="26"/>
          <w:szCs w:val="26"/>
          <w:highlight w:val="none"/>
          <w:lang w:val="en-US"/>
        </w:rPr>
        <w:t>+ New Notebook</w:t>
      </w:r>
      <w:r>
        <w:rPr>
          <w:rFonts w:hint="default" w:ascii="Times New Roman" w:hAnsi="Times New Roman" w:cs="Times New Roman"/>
          <w:b w:val="0"/>
          <w:bCs w:val="0"/>
          <w:sz w:val="26"/>
          <w:szCs w:val="26"/>
          <w:highlight w:val="none"/>
          <w:lang w:val="en-US"/>
        </w:rPr>
        <w:t>” để tạo Notebook mới bắt đầu dự án.</w:t>
      </w:r>
    </w:p>
    <w:p w14:paraId="3A783F78">
      <w:pPr>
        <w:numPr>
          <w:ilvl w:val="0"/>
          <w:numId w:val="0"/>
        </w:numPr>
        <w:spacing w:before="120" w:after="120" w:line="360" w:lineRule="auto"/>
        <w:ind w:leftChars="0"/>
        <w:jc w:val="both"/>
        <w:outlineLvl w:val="9"/>
        <w:rPr>
          <w:highlight w:val="none"/>
        </w:rPr>
      </w:pPr>
      <w:r>
        <w:rPr>
          <w:highlight w:val="none"/>
        </w:rPr>
        <w:drawing>
          <wp:inline distT="0" distB="0" distL="114300" distR="114300">
            <wp:extent cx="5751830" cy="2657475"/>
            <wp:effectExtent l="0" t="0" r="8890" b="9525"/>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30"/>
                    <a:stretch>
                      <a:fillRect/>
                    </a:stretch>
                  </pic:blipFill>
                  <pic:spPr>
                    <a:xfrm>
                      <a:off x="0" y="0"/>
                      <a:ext cx="5751830" cy="2657475"/>
                    </a:xfrm>
                    <a:prstGeom prst="rect">
                      <a:avLst/>
                    </a:prstGeom>
                    <a:noFill/>
                    <a:ln>
                      <a:noFill/>
                    </a:ln>
                  </pic:spPr>
                </pic:pic>
              </a:graphicData>
            </a:graphic>
          </wp:inline>
        </w:drawing>
      </w:r>
      <w:r>
        <w:rPr>
          <w:sz w:val="20"/>
          <w:highlight w:val="none"/>
        </w:rPr>
        <mc:AlternateContent>
          <mc:Choice Requires="wps">
            <w:drawing>
              <wp:anchor distT="0" distB="0" distL="114300" distR="114300" simplePos="0" relativeHeight="251661312" behindDoc="0" locked="0" layoutInCell="1" allowOverlap="1">
                <wp:simplePos x="0" y="0"/>
                <wp:positionH relativeFrom="column">
                  <wp:posOffset>292100</wp:posOffset>
                </wp:positionH>
                <wp:positionV relativeFrom="paragraph">
                  <wp:posOffset>1830705</wp:posOffset>
                </wp:positionV>
                <wp:extent cx="358140" cy="327660"/>
                <wp:effectExtent l="9525" t="9525" r="13335" b="13335"/>
                <wp:wrapNone/>
                <wp:docPr id="24" name="Oval 24"/>
                <wp:cNvGraphicFramePr/>
                <a:graphic xmlns:a="http://schemas.openxmlformats.org/drawingml/2006/main">
                  <a:graphicData uri="http://schemas.microsoft.com/office/word/2010/wordprocessingShape">
                    <wps:wsp>
                      <wps:cNvSpPr/>
                      <wps:spPr>
                        <a:xfrm>
                          <a:off x="2728595" y="2211070"/>
                          <a:ext cx="358140" cy="32766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pt;margin-top:144.15pt;height:25.8pt;width:28.2pt;z-index:251661312;v-text-anchor:middle;mso-width-relative:page;mso-height-relative:page;" filled="f" stroked="t" coordsize="21600,21600" o:gfxdata="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NByptfXAAAACgEAAA8AAAAAAAAAAQAgAAAAIgAAAGRycy9kb3ducmV2Lnht&#10;bFBLAQIUABQAAAAIAIdO4kDKLvcObAIAANkEAAAOAAAAAAAAAAEAIAAAACYBAABkcnMvZTJvRG9j&#10;LnhtbFBLBQYAAAAABgAGAFkBAAAEBgAAAAA=&#10;">
                <v:fill on="f" focussize="0,0"/>
                <v:stroke weight="1.5pt" color="#FF0000 [2404]" miterlimit="8" joinstyle="miter"/>
                <v:imagedata o:title=""/>
                <o:lock v:ext="edit" aspectratio="f"/>
              </v:shape>
            </w:pict>
          </mc:Fallback>
        </mc:AlternateContent>
      </w:r>
      <w:r>
        <w:rPr>
          <w:sz w:val="20"/>
          <w:highlight w:val="none"/>
        </w:rPr>
        <mc:AlternateContent>
          <mc:Choice Requires="wpg">
            <w:drawing>
              <wp:anchor distT="0" distB="0" distL="114300" distR="114300" simplePos="0" relativeHeight="251664384" behindDoc="0" locked="0" layoutInCell="1" allowOverlap="1">
                <wp:simplePos x="0" y="0"/>
                <wp:positionH relativeFrom="column">
                  <wp:posOffset>10160</wp:posOffset>
                </wp:positionH>
                <wp:positionV relativeFrom="paragraph">
                  <wp:posOffset>381635</wp:posOffset>
                </wp:positionV>
                <wp:extent cx="1950720" cy="1828800"/>
                <wp:effectExtent l="9525" t="9525" r="20955" b="0"/>
                <wp:wrapNone/>
                <wp:docPr id="32" name="Group 32"/>
                <wp:cNvGraphicFramePr/>
                <a:graphic xmlns:a="http://schemas.openxmlformats.org/drawingml/2006/main">
                  <a:graphicData uri="http://schemas.microsoft.com/office/word/2010/wordprocessingGroup">
                    <wpg:wgp>
                      <wpg:cNvGrpSpPr/>
                      <wpg:grpSpPr>
                        <a:xfrm>
                          <a:off x="0" y="0"/>
                          <a:ext cx="1950720" cy="1828800"/>
                          <a:chOff x="2256" y="448996"/>
                          <a:chExt cx="3072" cy="2880"/>
                        </a:xfrm>
                      </wpg:grpSpPr>
                      <wps:wsp>
                        <wps:cNvPr id="20" name="Rectangles 20"/>
                        <wps:cNvSpPr/>
                        <wps:spPr>
                          <a:xfrm>
                            <a:off x="2256" y="450726"/>
                            <a:ext cx="1500" cy="396"/>
                          </a:xfrm>
                          <a:prstGeom prst="rect">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1" name="Rectangles 21"/>
                        <wps:cNvSpPr/>
                        <wps:spPr>
                          <a:xfrm>
                            <a:off x="3828" y="449718"/>
                            <a:ext cx="1500" cy="396"/>
                          </a:xfrm>
                          <a:prstGeom prst="rect">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 name="Text Box 25"/>
                        <wps:cNvSpPr txBox="1"/>
                        <wps:spPr>
                          <a:xfrm>
                            <a:off x="2724" y="451192"/>
                            <a:ext cx="625" cy="6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F9761D">
                              <w:pPr>
                                <w:rPr>
                                  <w:rFonts w:hint="default"/>
                                  <w:color w:val="FF0000"/>
                                  <w:sz w:val="40"/>
                                  <w:szCs w:val="40"/>
                                  <w:lang w:val="en-US"/>
                                </w:rPr>
                              </w:pPr>
                              <w:r>
                                <w:rPr>
                                  <w:rFonts w:hint="default"/>
                                  <w:color w:val="FF0000"/>
                                  <w:sz w:val="40"/>
                                  <w:szCs w:val="40"/>
                                  <w:lang w:val="en-US"/>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6" name="Oval 26"/>
                        <wps:cNvSpPr/>
                        <wps:spPr>
                          <a:xfrm>
                            <a:off x="4752" y="448996"/>
                            <a:ext cx="564" cy="516"/>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pt;margin-top:30.05pt;height:144pt;width:153.6pt;z-index:251664384;mso-width-relative:page;mso-height-relative:page;" coordorigin="2256,448996" coordsize="3072,2880" o:gfxdata="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">
                <o:lock v:ext="edit" aspectratio="f"/>
                <v:rect id="_x0000_s1026" o:spid="_x0000_s1026" o:spt="1" style="position:absolute;left:2256;top:450726;height:396;width:1500;v-text-anchor:middle;" filled="f" stroked="t" coordsize="21600,21600" o:gfxdata="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ucgSugAAANsA&#10;AAAPAAAAAAAAAAEAIAAAACIAAABkcnMvZG93bnJldi54bWxQSwECFAAUAAAACACHTuJAMy8FnjsA&#10;AAA5AAAAEAAAAAAAAAABACAAAAAJAQAAZHJzL3NoYXBleG1sLnhtbFBLBQYAAAAABgAGAFsBAACz&#10;AwAAAAA=&#10;">
                  <v:fill on="f" focussize="0,0"/>
                  <v:stroke weight="1.5pt" color="#FF0000 [2404]" miterlimit="8" joinstyle="miter"/>
                  <v:imagedata o:title=""/>
                  <o:lock v:ext="edit" aspectratio="f"/>
                </v:rect>
                <v:rect id="_x0000_s1026" o:spid="_x0000_s1026" o:spt="1" style="position:absolute;left:3828;top:449718;height:396;width:1500;v-text-anchor:middle;" filled="f" stroked="t" coordsize="21600,21600" o:gfxdata="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9W2JvQAA&#10;ANsAAAAPAAAAAAAAAAEAIAAAACIAAABkcnMvZG93bnJldi54bWxQSwECFAAUAAAACACHTuJAMy8F&#10;njsAAAA5AAAAEAAAAAAAAAABACAAAAAMAQAAZHJzL3NoYXBleG1sLnhtbFBLBQYAAAAABgAGAFsB&#10;AAC2AwAAAAA=&#10;">
                  <v:fill on="f" focussize="0,0"/>
                  <v:stroke weight="1.5pt" color="#FF0000 [2404]" miterlimit="8" joinstyle="miter"/>
                  <v:imagedata o:title=""/>
                  <o:lock v:ext="edit" aspectratio="f"/>
                </v:rect>
                <v:shape id="_x0000_s1026" o:spid="_x0000_s1026" o:spt="202" type="#_x0000_t202" style="position:absolute;left:2724;top:451192;height:685;width:625;" filled="f" stroked="f" coordsize="21600,21600" o:gfxdata="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T8gp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07F9761D">
                        <w:pPr>
                          <w:rPr>
                            <w:rFonts w:hint="default"/>
                            <w:color w:val="FF0000"/>
                            <w:sz w:val="40"/>
                            <w:szCs w:val="40"/>
                            <w:lang w:val="en-US"/>
                          </w:rPr>
                        </w:pPr>
                        <w:r>
                          <w:rPr>
                            <w:rFonts w:hint="default"/>
                            <w:color w:val="FF0000"/>
                            <w:sz w:val="40"/>
                            <w:szCs w:val="40"/>
                            <w:lang w:val="en-US"/>
                          </w:rPr>
                          <w:t>1</w:t>
                        </w:r>
                      </w:p>
                    </w:txbxContent>
                  </v:textbox>
                </v:shape>
                <v:shape id="_x0000_s1026" o:spid="_x0000_s1026" o:spt="3" type="#_x0000_t3" style="position:absolute;left:4752;top:448996;height:516;width:564;v-text-anchor:middle;" filled="f" stroked="t" coordsize="21600,21600" o:gfxdata="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kocYbgAAADbAAAA&#10;DwAAAAAAAAABACAAAAAiAAAAZHJzL2Rvd25yZXYueG1sUEsBAhQAFAAAAAgAh07iQDMvBZ47AAAA&#10;OQAAABAAAAAAAAAAAQAgAAAABwEAAGRycy9zaGFwZXhtbC54bWxQSwUGAAAAAAYABgBbAQAAsQMA&#10;AAAA&#10;">
                  <v:fill on="f" focussize="0,0"/>
                  <v:stroke weight="1.5pt" color="#FF0000 [2404]" miterlimit="8" joinstyle="miter"/>
                  <v:imagedata o:title=""/>
                  <o:lock v:ext="edit" aspectratio="f"/>
                </v:shape>
              </v:group>
            </w:pict>
          </mc:Fallback>
        </mc:AlternateContent>
      </w:r>
      <w:r>
        <w:rPr>
          <w:sz w:val="20"/>
          <w:highlight w:val="none"/>
        </w:rPr>
        <mc:AlternateContent>
          <mc:Choice Requires="wps">
            <w:drawing>
              <wp:anchor distT="0" distB="0" distL="114300" distR="114300" simplePos="0" relativeHeight="251662336" behindDoc="0" locked="0" layoutInCell="1" allowOverlap="1">
                <wp:simplePos x="0" y="0"/>
                <wp:positionH relativeFrom="column">
                  <wp:posOffset>1617980</wp:posOffset>
                </wp:positionH>
                <wp:positionV relativeFrom="paragraph">
                  <wp:posOffset>335915</wp:posOffset>
                </wp:positionV>
                <wp:extent cx="396875" cy="43497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396875" cy="4349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B54185">
                            <w:pPr>
                              <w:rPr>
                                <w:rFonts w:hint="default"/>
                                <w:color w:val="FF0000"/>
                                <w:sz w:val="40"/>
                                <w:szCs w:val="40"/>
                                <w:lang w:val="en-US"/>
                              </w:rPr>
                            </w:pPr>
                            <w:r>
                              <w:rPr>
                                <w:rFonts w:hint="default"/>
                                <w:color w:val="FF0000"/>
                                <w:sz w:val="40"/>
                                <w:szCs w:val="40"/>
                                <w:lang w:val="en-US"/>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7.4pt;margin-top:26.45pt;height:34.25pt;width:31.25pt;z-index:251662336;mso-width-relative:page;mso-height-relative:page;" filled="f" stroked="f" coordsize="21600,21600" o:gfxdata="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OR22wTbAAAACgEAAA8AAAAAAAAAAQAgAAAAIgAAAGRycy9kb3ducmV2LnhtbFBL&#10;AQIUABQAAAAIAIdO4kCYRUs3LAIAAGYEAAAOAAAAAAAAAAEAIAAAACoBAABkcnMvZTJvRG9jLnht&#10;bFBLBQYAAAAABgAGAFkBAADIBQAAAAA=&#10;">
                <v:fill on="f" focussize="0,0"/>
                <v:stroke on="f" weight="0.5pt"/>
                <v:imagedata o:title=""/>
                <o:lock v:ext="edit" aspectratio="f"/>
                <v:textbox>
                  <w:txbxContent>
                    <w:p w14:paraId="64B54185">
                      <w:pPr>
                        <w:rPr>
                          <w:rFonts w:hint="default"/>
                          <w:color w:val="FF0000"/>
                          <w:sz w:val="40"/>
                          <w:szCs w:val="40"/>
                          <w:lang w:val="en-US"/>
                        </w:rPr>
                      </w:pPr>
                      <w:r>
                        <w:rPr>
                          <w:rFonts w:hint="default"/>
                          <w:color w:val="FF0000"/>
                          <w:sz w:val="40"/>
                          <w:szCs w:val="40"/>
                          <w:lang w:val="en-US"/>
                        </w:rPr>
                        <w:t>2</w:t>
                      </w:r>
                    </w:p>
                  </w:txbxContent>
                </v:textbox>
              </v:shape>
            </w:pict>
          </mc:Fallback>
        </mc:AlternateContent>
      </w:r>
    </w:p>
    <w:p w14:paraId="67696D92">
      <w:pPr>
        <w:pStyle w:val="258"/>
        <w:bidi w:val="0"/>
        <w:rPr>
          <w:rFonts w:hint="default" w:ascii="Times New Roman" w:hAnsi="Times New Roman" w:cs="Times New Roman"/>
          <w:b w:val="0"/>
          <w:bCs w:val="0"/>
          <w:sz w:val="26"/>
          <w:szCs w:val="26"/>
          <w:highlight w:val="none"/>
          <w:lang w:val="en-US"/>
        </w:rPr>
      </w:pPr>
      <w:r>
        <w:rPr>
          <w:highlight w:val="none"/>
        </w:rPr>
        <w:t xml:space="preserve">Hình </w:t>
      </w:r>
      <w:r>
        <w:rPr>
          <w:highlight w:val="none"/>
        </w:rPr>
        <w:fldChar w:fldCharType="begin"/>
      </w:r>
      <w:r>
        <w:rPr>
          <w:highlight w:val="none"/>
        </w:rPr>
        <w:instrText xml:space="preserve"> SEQ Hình \* ARABIC </w:instrText>
      </w:r>
      <w:r>
        <w:rPr>
          <w:highlight w:val="none"/>
        </w:rPr>
        <w:fldChar w:fldCharType="separate"/>
      </w:r>
      <w:r>
        <w:rPr>
          <w:highlight w:val="none"/>
        </w:rPr>
        <w:t>14</w:t>
      </w:r>
      <w:r>
        <w:rPr>
          <w:highlight w:val="none"/>
        </w:rPr>
        <w:fldChar w:fldCharType="end"/>
      </w:r>
      <w:bookmarkStart w:id="143" w:name="_Toc22828"/>
      <w:bookmarkStart w:id="144" w:name="_Toc26599"/>
      <w:bookmarkStart w:id="145" w:name="_Toc1569"/>
      <w:bookmarkStart w:id="146" w:name="_Toc5569"/>
      <w:r>
        <w:rPr>
          <w:highlight w:val="none"/>
          <w:lang w:val="en-US"/>
        </w:rPr>
        <w:t>: Tạo dự án mới trong Kaggle</w:t>
      </w:r>
      <w:bookmarkEnd w:id="143"/>
      <w:bookmarkEnd w:id="144"/>
      <w:bookmarkEnd w:id="145"/>
      <w:bookmarkEnd w:id="146"/>
    </w:p>
    <w:p w14:paraId="2612DEFA">
      <w:pPr>
        <w:numPr>
          <w:ilvl w:val="0"/>
          <w:numId w:val="0"/>
        </w:numPr>
        <w:spacing w:before="120" w:after="120" w:line="360" w:lineRule="auto"/>
        <w:ind w:left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bCs/>
          <w:sz w:val="26"/>
          <w:szCs w:val="26"/>
          <w:highlight w:val="none"/>
          <w:lang w:val="en-US"/>
        </w:rPr>
        <w:tab/>
      </w:r>
      <w:r>
        <w:rPr>
          <w:rFonts w:hint="default" w:ascii="Times New Roman" w:hAnsi="Times New Roman" w:cs="Times New Roman"/>
          <w:b/>
          <w:bCs/>
          <w:sz w:val="26"/>
          <w:szCs w:val="26"/>
          <w:highlight w:val="none"/>
          <w:lang w:val="en-US"/>
        </w:rPr>
        <w:t xml:space="preserve">Bước 4: </w:t>
      </w:r>
      <w:r>
        <w:rPr>
          <w:rFonts w:hint="default" w:ascii="Times New Roman" w:hAnsi="Times New Roman" w:cs="Times New Roman"/>
          <w:b w:val="0"/>
          <w:bCs w:val="0"/>
          <w:sz w:val="26"/>
          <w:szCs w:val="26"/>
          <w:highlight w:val="none"/>
          <w:lang w:val="en-US"/>
        </w:rPr>
        <w:t>Sau khi tạo notebook, từ thanh công cụ bên phải, ta có thể thêm dataset vào thư mục kaggle/input/ bằng cách chọn “</w:t>
      </w:r>
      <w:r>
        <w:rPr>
          <w:rFonts w:hint="default" w:ascii="Times New Roman" w:hAnsi="Times New Roman" w:cs="Times New Roman"/>
          <w:b/>
          <w:bCs/>
          <w:sz w:val="26"/>
          <w:szCs w:val="26"/>
          <w:highlight w:val="none"/>
          <w:lang w:val="en-US"/>
        </w:rPr>
        <w:t>+ Add Input</w:t>
      </w:r>
      <w:r>
        <w:rPr>
          <w:rFonts w:hint="default" w:ascii="Times New Roman" w:hAnsi="Times New Roman" w:cs="Times New Roman"/>
          <w:b w:val="0"/>
          <w:bCs w:val="0"/>
          <w:sz w:val="26"/>
          <w:szCs w:val="26"/>
          <w:highlight w:val="none"/>
          <w:lang w:val="en-US"/>
        </w:rPr>
        <w:t>”. Internet của notebook mặc định là off, ta vào “</w:t>
      </w:r>
      <w:r>
        <w:rPr>
          <w:rFonts w:hint="default" w:ascii="Times New Roman" w:hAnsi="Times New Roman" w:cs="Times New Roman"/>
          <w:b/>
          <w:bCs/>
          <w:sz w:val="26"/>
          <w:szCs w:val="26"/>
          <w:highlight w:val="none"/>
          <w:lang w:val="en-US"/>
        </w:rPr>
        <w:t>Session options</w:t>
      </w:r>
      <w:r>
        <w:rPr>
          <w:rFonts w:hint="default" w:ascii="Times New Roman" w:hAnsi="Times New Roman" w:cs="Times New Roman"/>
          <w:b w:val="0"/>
          <w:bCs w:val="0"/>
          <w:sz w:val="26"/>
          <w:szCs w:val="26"/>
          <w:highlight w:val="none"/>
          <w:lang w:val="en-US"/>
        </w:rPr>
        <w:t>” vào bật Internet sang on giúp notebook có thể tải mô hình ResNet từ PyTorch.</w:t>
      </w:r>
    </w:p>
    <w:p w14:paraId="02EEC4E3">
      <w:pPr>
        <w:numPr>
          <w:ilvl w:val="0"/>
          <w:numId w:val="0"/>
        </w:numPr>
        <w:spacing w:before="120" w:after="120" w:line="360" w:lineRule="auto"/>
        <w:ind w:leftChars="0"/>
        <w:jc w:val="both"/>
        <w:outlineLvl w:val="9"/>
        <w:rPr>
          <w:highlight w:val="none"/>
        </w:rPr>
      </w:pPr>
      <w:r>
        <w:rPr>
          <w:sz w:val="20"/>
          <w:highlight w:val="none"/>
        </w:rPr>
        <mc:AlternateContent>
          <mc:Choice Requires="wpg">
            <w:drawing>
              <wp:anchor distT="0" distB="0" distL="114300" distR="114300" simplePos="0" relativeHeight="251663360" behindDoc="0" locked="0" layoutInCell="1" allowOverlap="1">
                <wp:simplePos x="0" y="0"/>
                <wp:positionH relativeFrom="column">
                  <wp:posOffset>4155440</wp:posOffset>
                </wp:positionH>
                <wp:positionV relativeFrom="paragraph">
                  <wp:posOffset>687070</wp:posOffset>
                </wp:positionV>
                <wp:extent cx="1531620" cy="1371600"/>
                <wp:effectExtent l="9525" t="9525" r="13335" b="20955"/>
                <wp:wrapNone/>
                <wp:docPr id="33" name="Group 33"/>
                <wp:cNvGraphicFramePr/>
                <a:graphic xmlns:a="http://schemas.openxmlformats.org/drawingml/2006/main">
                  <a:graphicData uri="http://schemas.microsoft.com/office/word/2010/wordprocessingGroup">
                    <wpg:wgp>
                      <wpg:cNvGrpSpPr/>
                      <wpg:grpSpPr>
                        <a:xfrm>
                          <a:off x="0" y="0"/>
                          <a:ext cx="1531620" cy="1371600"/>
                          <a:chOff x="8784" y="456401"/>
                          <a:chExt cx="2412" cy="2160"/>
                        </a:xfrm>
                      </wpg:grpSpPr>
                      <wps:wsp>
                        <wps:cNvPr id="29" name="Rectangles 29"/>
                        <wps:cNvSpPr/>
                        <wps:spPr>
                          <a:xfrm>
                            <a:off x="8820" y="456401"/>
                            <a:ext cx="960" cy="396"/>
                          </a:xfrm>
                          <a:prstGeom prst="rect">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0" name="Rectangles 30"/>
                        <wps:cNvSpPr/>
                        <wps:spPr>
                          <a:xfrm>
                            <a:off x="8784" y="458165"/>
                            <a:ext cx="2412" cy="396"/>
                          </a:xfrm>
                          <a:prstGeom prst="rect">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327.2pt;margin-top:54.1pt;height:108pt;width:120.6pt;z-index:251663360;mso-width-relative:page;mso-height-relative:page;" coordorigin="8784,456401" coordsize="2412,2160" o:gfxdata="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">
                <o:lock v:ext="edit" aspectratio="f"/>
                <v:rect id="_x0000_s1026" o:spid="_x0000_s1026" o:spt="1" style="position:absolute;left:8820;top:456401;height:396;width:960;v-text-anchor:middle;" filled="f" stroked="t" coordsize="21600,21600" o:gfxdata="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g2GPvQAA&#10;ANsAAAAPAAAAAAAAAAEAIAAAACIAAABkcnMvZG93bnJldi54bWxQSwECFAAUAAAACACHTuJAMy8F&#10;njsAAAA5AAAAEAAAAAAAAAABACAAAAAMAQAAZHJzL3NoYXBleG1sLnhtbFBLBQYAAAAABgAGAFsB&#10;AAC2AwAAAAA=&#10;">
                  <v:fill on="f" focussize="0,0"/>
                  <v:stroke weight="1.5pt" color="#FF0000 [2404]" miterlimit="8" joinstyle="miter"/>
                  <v:imagedata o:title=""/>
                  <o:lock v:ext="edit" aspectratio="f"/>
                </v:rect>
                <v:rect id="_x0000_s1026" o:spid="_x0000_s1026" o:spt="1" style="position:absolute;left:8784;top:458165;height:396;width:2412;v-text-anchor:middle;" filled="f" stroked="t" coordsize="21600,21600" o:gfxdata="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1YF7PugAAANsA&#10;AAAPAAAAAAAAAAEAIAAAACIAAABkcnMvZG93bnJldi54bWxQSwECFAAUAAAACACHTuJAMy8FnjsA&#10;AAA5AAAAEAAAAAAAAAABACAAAAAJAQAAZHJzL3NoYXBleG1sLnhtbFBLBQYAAAAABgAGAFsBAACz&#10;AwAAAAA=&#10;">
                  <v:fill on="f" focussize="0,0"/>
                  <v:stroke weight="1.5pt" color="#FF0000 [2404]" miterlimit="8" joinstyle="miter"/>
                  <v:imagedata o:title=""/>
                  <o:lock v:ext="edit" aspectratio="f"/>
                </v:rect>
              </v:group>
            </w:pict>
          </mc:Fallback>
        </mc:AlternateContent>
      </w:r>
      <w:r>
        <w:rPr>
          <w:highlight w:val="none"/>
        </w:rPr>
        <w:drawing>
          <wp:inline distT="0" distB="0" distL="114300" distR="114300">
            <wp:extent cx="5751830" cy="2679065"/>
            <wp:effectExtent l="0" t="0" r="8890" b="3175"/>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
                    <pic:cNvPicPr>
                      <a:picLocks noChangeAspect="1"/>
                    </pic:cNvPicPr>
                  </pic:nvPicPr>
                  <pic:blipFill>
                    <a:blip r:embed="rId31"/>
                    <a:stretch>
                      <a:fillRect/>
                    </a:stretch>
                  </pic:blipFill>
                  <pic:spPr>
                    <a:xfrm>
                      <a:off x="0" y="0"/>
                      <a:ext cx="5751830" cy="2679065"/>
                    </a:xfrm>
                    <a:prstGeom prst="rect">
                      <a:avLst/>
                    </a:prstGeom>
                    <a:noFill/>
                    <a:ln>
                      <a:noFill/>
                    </a:ln>
                  </pic:spPr>
                </pic:pic>
              </a:graphicData>
            </a:graphic>
          </wp:inline>
        </w:drawing>
      </w:r>
    </w:p>
    <w:p w14:paraId="73BAA0DC">
      <w:pPr>
        <w:pStyle w:val="258"/>
        <w:bidi w:val="0"/>
        <w:rPr>
          <w:rFonts w:hint="default"/>
          <w:highlight w:val="none"/>
          <w:lang w:val="en-US"/>
        </w:rPr>
      </w:pPr>
      <w:r>
        <w:rPr>
          <w:highlight w:val="none"/>
        </w:rPr>
        <w:t xml:space="preserve">Hình </w:t>
      </w:r>
      <w:r>
        <w:rPr>
          <w:highlight w:val="none"/>
        </w:rPr>
        <w:fldChar w:fldCharType="begin"/>
      </w:r>
      <w:r>
        <w:rPr>
          <w:highlight w:val="none"/>
        </w:rPr>
        <w:instrText xml:space="preserve"> SEQ Hình \* ARABIC </w:instrText>
      </w:r>
      <w:r>
        <w:rPr>
          <w:highlight w:val="none"/>
        </w:rPr>
        <w:fldChar w:fldCharType="separate"/>
      </w:r>
      <w:r>
        <w:rPr>
          <w:highlight w:val="none"/>
        </w:rPr>
        <w:t>15</w:t>
      </w:r>
      <w:r>
        <w:rPr>
          <w:highlight w:val="none"/>
        </w:rPr>
        <w:fldChar w:fldCharType="end"/>
      </w:r>
      <w:bookmarkStart w:id="147" w:name="_Toc24348"/>
      <w:bookmarkStart w:id="148" w:name="_Toc24755"/>
      <w:bookmarkStart w:id="149" w:name="_Toc3544"/>
      <w:bookmarkStart w:id="150" w:name="_Toc30568"/>
      <w:r>
        <w:rPr>
          <w:highlight w:val="none"/>
          <w:lang w:val="en-US"/>
        </w:rPr>
        <w:t>: Sử dụng các tính năng của Notebook</w:t>
      </w:r>
      <w:bookmarkEnd w:id="147"/>
      <w:bookmarkEnd w:id="148"/>
      <w:bookmarkEnd w:id="149"/>
      <w:bookmarkEnd w:id="150"/>
    </w:p>
    <w:p w14:paraId="744FB6AE">
      <w:pPr>
        <w:numPr>
          <w:ilvl w:val="0"/>
          <w:numId w:val="0"/>
        </w:numPr>
        <w:spacing w:before="120" w:after="120" w:line="360" w:lineRule="auto"/>
        <w:ind w:left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bCs/>
          <w:sz w:val="26"/>
          <w:szCs w:val="26"/>
          <w:highlight w:val="none"/>
          <w:lang w:val="en-US"/>
        </w:rPr>
        <w:tab/>
      </w:r>
      <w:r>
        <w:rPr>
          <w:rFonts w:hint="default" w:ascii="Times New Roman" w:hAnsi="Times New Roman" w:cs="Times New Roman"/>
          <w:b w:val="0"/>
          <w:bCs w:val="0"/>
          <w:sz w:val="26"/>
          <w:szCs w:val="26"/>
          <w:highlight w:val="none"/>
          <w:lang w:val="en-US"/>
        </w:rPr>
        <w:t xml:space="preserve">Ngoài ra, so với Google Colab thì Kaggle còn hỗ trợ tính năng sử dụng GPU 2 luồng mạnh mẽ giúp huấn luyện mô hình nhanh chóng hoàn toàn miễn phí ( giới hạn 30 tiếng một tuần ). Ta có thể vào </w:t>
      </w:r>
      <w:r>
        <w:rPr>
          <w:rFonts w:hint="default" w:ascii="Times New Roman" w:hAnsi="Times New Roman" w:cs="Times New Roman"/>
          <w:b/>
          <w:bCs/>
          <w:sz w:val="26"/>
          <w:szCs w:val="26"/>
          <w:highlight w:val="none"/>
          <w:lang w:val="en-US"/>
        </w:rPr>
        <w:t>Settings</w:t>
      </w:r>
      <w:r>
        <w:rPr>
          <w:rFonts w:hint="default" w:ascii="Times New Roman" w:hAnsi="Times New Roman" w:cs="Times New Roman"/>
          <w:b w:val="0"/>
          <w:bCs w:val="0"/>
          <w:sz w:val="26"/>
          <w:szCs w:val="26"/>
          <w:highlight w:val="none"/>
          <w:lang w:val="en-US"/>
        </w:rPr>
        <w:t xml:space="preserve"> trong notebook , chọn </w:t>
      </w:r>
      <w:r>
        <w:rPr>
          <w:rFonts w:hint="default" w:ascii="Times New Roman" w:hAnsi="Times New Roman" w:cs="Times New Roman"/>
          <w:b/>
          <w:bCs/>
          <w:sz w:val="26"/>
          <w:szCs w:val="26"/>
          <w:highlight w:val="none"/>
          <w:lang w:val="en-US"/>
        </w:rPr>
        <w:t>Accelerator</w:t>
      </w:r>
      <w:r>
        <w:rPr>
          <w:rFonts w:hint="default" w:ascii="Times New Roman" w:hAnsi="Times New Roman" w:cs="Times New Roman"/>
          <w:b w:val="0"/>
          <w:bCs w:val="0"/>
          <w:sz w:val="26"/>
          <w:szCs w:val="26"/>
          <w:highlight w:val="none"/>
          <w:lang w:val="en-US"/>
        </w:rPr>
        <w:t xml:space="preserve"> và đổi từ None sang </w:t>
      </w:r>
      <w:r>
        <w:rPr>
          <w:rFonts w:hint="default" w:ascii="Times New Roman" w:hAnsi="Times New Roman" w:cs="Times New Roman"/>
          <w:b/>
          <w:bCs/>
          <w:sz w:val="26"/>
          <w:szCs w:val="26"/>
          <w:highlight w:val="none"/>
          <w:lang w:val="en-US"/>
        </w:rPr>
        <w:t>GPU T4 x2</w:t>
      </w:r>
      <w:r>
        <w:rPr>
          <w:rFonts w:hint="default" w:ascii="Times New Roman" w:hAnsi="Times New Roman" w:cs="Times New Roman"/>
          <w:b w:val="0"/>
          <w:bCs w:val="0"/>
          <w:sz w:val="26"/>
          <w:szCs w:val="26"/>
          <w:highlight w:val="none"/>
          <w:lang w:val="en-US"/>
        </w:rPr>
        <w:t xml:space="preserve"> để bắt đầu sử dụng tính năng này.</w:t>
      </w:r>
    </w:p>
    <w:p w14:paraId="3BEFA1B2">
      <w:pPr>
        <w:numPr>
          <w:ilvl w:val="0"/>
          <w:numId w:val="0"/>
        </w:numPr>
        <w:spacing w:before="120" w:after="120" w:line="360" w:lineRule="auto"/>
        <w:ind w:leftChars="0"/>
        <w:jc w:val="both"/>
        <w:outlineLvl w:val="9"/>
        <w:rPr>
          <w:highlight w:val="none"/>
        </w:rPr>
      </w:pPr>
      <w:r>
        <w:rPr>
          <w:highlight w:val="none"/>
        </w:rPr>
        <w:drawing>
          <wp:inline distT="0" distB="0" distL="114300" distR="114300">
            <wp:extent cx="5751195" cy="1750695"/>
            <wp:effectExtent l="0" t="0" r="9525" b="1905"/>
            <wp:docPr id="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1"/>
                    <pic:cNvPicPr>
                      <a:picLocks noChangeAspect="1"/>
                    </pic:cNvPicPr>
                  </pic:nvPicPr>
                  <pic:blipFill>
                    <a:blip r:embed="rId32"/>
                    <a:stretch>
                      <a:fillRect/>
                    </a:stretch>
                  </pic:blipFill>
                  <pic:spPr>
                    <a:xfrm>
                      <a:off x="0" y="0"/>
                      <a:ext cx="5751195" cy="1750695"/>
                    </a:xfrm>
                    <a:prstGeom prst="rect">
                      <a:avLst/>
                    </a:prstGeom>
                    <a:noFill/>
                    <a:ln>
                      <a:noFill/>
                    </a:ln>
                  </pic:spPr>
                </pic:pic>
              </a:graphicData>
            </a:graphic>
          </wp:inline>
        </w:drawing>
      </w:r>
    </w:p>
    <w:p w14:paraId="239A1D5B">
      <w:pPr>
        <w:pStyle w:val="258"/>
        <w:bidi w:val="0"/>
        <w:rPr>
          <w:rFonts w:hint="default"/>
          <w:highlight w:val="none"/>
          <w:lang w:val="en-US"/>
        </w:rPr>
      </w:pPr>
      <w:r>
        <w:rPr>
          <w:highlight w:val="none"/>
        </w:rPr>
        <w:t xml:space="preserve">Hình </w:t>
      </w:r>
      <w:r>
        <w:rPr>
          <w:highlight w:val="none"/>
        </w:rPr>
        <w:fldChar w:fldCharType="begin"/>
      </w:r>
      <w:r>
        <w:rPr>
          <w:highlight w:val="none"/>
        </w:rPr>
        <w:instrText xml:space="preserve"> SEQ Hình \* ARABIC </w:instrText>
      </w:r>
      <w:r>
        <w:rPr>
          <w:highlight w:val="none"/>
        </w:rPr>
        <w:fldChar w:fldCharType="separate"/>
      </w:r>
      <w:r>
        <w:rPr>
          <w:highlight w:val="none"/>
        </w:rPr>
        <w:t>16</w:t>
      </w:r>
      <w:r>
        <w:rPr>
          <w:highlight w:val="none"/>
        </w:rPr>
        <w:fldChar w:fldCharType="end"/>
      </w:r>
      <w:bookmarkStart w:id="151" w:name="_Toc25684"/>
      <w:bookmarkStart w:id="152" w:name="_Toc19820"/>
      <w:bookmarkStart w:id="153" w:name="_Toc5570"/>
      <w:bookmarkStart w:id="154" w:name="_Toc10209"/>
      <w:r>
        <w:rPr>
          <w:highlight w:val="none"/>
          <w:lang w:val="en-US"/>
        </w:rPr>
        <w:t>: Sử dụng tính năng mạnh mẽ của Kaggle</w:t>
      </w:r>
      <w:bookmarkEnd w:id="151"/>
      <w:bookmarkEnd w:id="152"/>
      <w:bookmarkEnd w:id="153"/>
      <w:bookmarkEnd w:id="154"/>
    </w:p>
    <w:p w14:paraId="561A6071">
      <w:pPr>
        <w:numPr>
          <w:ilvl w:val="0"/>
          <w:numId w:val="24"/>
        </w:numPr>
        <w:spacing w:before="120" w:after="120" w:line="360" w:lineRule="auto"/>
        <w:jc w:val="both"/>
        <w:outlineLvl w:val="0"/>
        <w:rPr>
          <w:rFonts w:hint="default" w:ascii="Times New Roman" w:hAnsi="Times New Roman" w:cs="Times New Roman"/>
          <w:b/>
          <w:bCs/>
          <w:sz w:val="26"/>
          <w:szCs w:val="26"/>
          <w:highlight w:val="none"/>
          <w:lang w:val="en-US"/>
        </w:rPr>
      </w:pPr>
      <w:r>
        <w:rPr>
          <w:rFonts w:hint="default" w:ascii="Times New Roman" w:hAnsi="Times New Roman" w:cs="Times New Roman"/>
          <w:b/>
          <w:bCs/>
          <w:sz w:val="26"/>
          <w:szCs w:val="26"/>
          <w:highlight w:val="none"/>
          <w:lang w:val="en-US"/>
        </w:rPr>
        <w:t xml:space="preserve"> </w:t>
      </w:r>
      <w:bookmarkStart w:id="155" w:name="_Toc31913"/>
      <w:bookmarkStart w:id="156" w:name="_Toc29750"/>
      <w:r>
        <w:rPr>
          <w:rFonts w:hint="default" w:ascii="Times New Roman" w:hAnsi="Times New Roman" w:cs="Times New Roman"/>
          <w:b/>
          <w:bCs/>
          <w:sz w:val="26"/>
          <w:szCs w:val="26"/>
          <w:highlight w:val="none"/>
          <w:lang w:val="en-US"/>
        </w:rPr>
        <w:t>Xây dựng mô hình máy học (Model building)</w:t>
      </w:r>
      <w:bookmarkEnd w:id="155"/>
      <w:bookmarkEnd w:id="156"/>
    </w:p>
    <w:p w14:paraId="0C9DD7D1">
      <w:pPr>
        <w:numPr>
          <w:ilvl w:val="0"/>
          <w:numId w:val="0"/>
        </w:numPr>
        <w:spacing w:before="120" w:after="120" w:line="360" w:lineRule="auto"/>
        <w:ind w:left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bCs/>
          <w:sz w:val="26"/>
          <w:szCs w:val="26"/>
          <w:highlight w:val="none"/>
          <w:lang w:val="en-US"/>
        </w:rPr>
        <w:tab/>
      </w:r>
      <w:r>
        <w:rPr>
          <w:rFonts w:hint="default" w:ascii="Times New Roman" w:hAnsi="Times New Roman" w:cs="Times New Roman"/>
          <w:b w:val="0"/>
          <w:bCs w:val="0"/>
          <w:sz w:val="26"/>
          <w:szCs w:val="26"/>
          <w:highlight w:val="none"/>
          <w:lang w:val="en-US"/>
        </w:rPr>
        <w:t xml:space="preserve">Mô hình máy học được xây dựng dựa trên kiến trúc ResNet 18 lớp một mạng nơ ron tích chập sâu CNN đã được huấn luyện trước trên tập dữ liệu ImageNet. Mô hình sử dụng pretrained giúp tận dụng các đặc trưng về biên cạnh, texture, hình khối đã được học, sau đó tinh chỉnh lại cho bài toán phân loại ảnh X-quang phổi phát hiện viêm phổi .  </w:t>
      </w:r>
    </w:p>
    <w:p w14:paraId="3A37913D">
      <w:pPr>
        <w:numPr>
          <w:ilvl w:val="0"/>
          <w:numId w:val="24"/>
        </w:numPr>
        <w:spacing w:before="120" w:after="120" w:line="360" w:lineRule="auto"/>
        <w:jc w:val="both"/>
        <w:outlineLvl w:val="0"/>
        <w:rPr>
          <w:rFonts w:hint="default" w:ascii="Times New Roman" w:hAnsi="Times New Roman" w:cs="Times New Roman"/>
          <w:b/>
          <w:bCs/>
          <w:sz w:val="26"/>
          <w:szCs w:val="26"/>
          <w:highlight w:val="none"/>
          <w:lang w:val="en-US"/>
        </w:rPr>
      </w:pPr>
      <w:r>
        <w:rPr>
          <w:rFonts w:hint="default" w:ascii="Times New Roman" w:hAnsi="Times New Roman" w:cs="Times New Roman"/>
          <w:b/>
          <w:bCs/>
          <w:sz w:val="26"/>
          <w:szCs w:val="26"/>
          <w:highlight w:val="none"/>
          <w:lang w:val="en-US"/>
        </w:rPr>
        <w:t xml:space="preserve"> </w:t>
      </w:r>
      <w:bookmarkStart w:id="157" w:name="_Toc23353"/>
      <w:bookmarkStart w:id="158" w:name="_Toc3943"/>
      <w:r>
        <w:rPr>
          <w:rFonts w:hint="default" w:ascii="Times New Roman" w:hAnsi="Times New Roman" w:cs="Times New Roman"/>
          <w:b/>
          <w:bCs/>
          <w:sz w:val="26"/>
          <w:szCs w:val="26"/>
          <w:highlight w:val="none"/>
          <w:lang w:val="en-US"/>
        </w:rPr>
        <w:t>Huấn luyện mô hình (Model training)</w:t>
      </w:r>
      <w:bookmarkEnd w:id="157"/>
      <w:bookmarkEnd w:id="158"/>
    </w:p>
    <w:p w14:paraId="165CFC7F">
      <w:pPr>
        <w:numPr>
          <w:ilvl w:val="0"/>
          <w:numId w:val="0"/>
        </w:numPr>
        <w:spacing w:before="120" w:after="120" w:line="360" w:lineRule="auto"/>
        <w:ind w:left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bCs/>
          <w:sz w:val="26"/>
          <w:szCs w:val="26"/>
          <w:highlight w:val="none"/>
          <w:lang w:val="en-US"/>
        </w:rPr>
        <w:tab/>
      </w:r>
      <w:r>
        <w:rPr>
          <w:rFonts w:hint="default" w:ascii="Times New Roman" w:hAnsi="Times New Roman" w:cs="Times New Roman"/>
          <w:b w:val="0"/>
          <w:bCs w:val="0"/>
          <w:sz w:val="26"/>
          <w:szCs w:val="26"/>
          <w:highlight w:val="none"/>
          <w:lang w:val="en-US"/>
        </w:rPr>
        <w:t xml:space="preserve">Quá trình huấn luyện mô hình được tổ chức theo dạng vòng lặp nhiều epoch. Ở mỗi epoch, mô hình lần lượt được huấn luyện trên tập Train và đánh giá trên tập Validation. Lịch sử huấn luyện (loss và accuracy của train và val theo từng epoch) được lưu lại. Áp dụng early stopping dựa trên val loss, nếu loss trên tập val không được cải thiện sau một số epoch liên tiếp thì quá trình huấn luyện sẽ được dừng lại để tránh over fitting. </w:t>
      </w:r>
    </w:p>
    <w:p w14:paraId="56FB9DE2">
      <w:pPr>
        <w:numPr>
          <w:ilvl w:val="0"/>
          <w:numId w:val="0"/>
        </w:numPr>
        <w:spacing w:before="120" w:after="120" w:line="360" w:lineRule="auto"/>
        <w:ind w:left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ab/>
      </w:r>
      <w:r>
        <w:rPr>
          <w:rFonts w:hint="default" w:ascii="Times New Roman" w:hAnsi="Times New Roman" w:cs="Times New Roman"/>
          <w:b w:val="0"/>
          <w:bCs w:val="0"/>
          <w:sz w:val="26"/>
          <w:szCs w:val="26"/>
          <w:highlight w:val="none"/>
          <w:lang w:val="en-US"/>
        </w:rPr>
        <w:t>Trong quá trình theo dõi, phát hiện từ sau epoch thứ 3 (lần đọc toàn bộ dữ liệu thứ 3) thì val loss bắt đầu tăng và val accuracy giảm. Mô hình bị over fitting từ sau epoch 3.</w:t>
      </w:r>
    </w:p>
    <w:p w14:paraId="2962C986">
      <w:pPr>
        <w:numPr>
          <w:ilvl w:val="0"/>
          <w:numId w:val="24"/>
        </w:numPr>
        <w:spacing w:before="120" w:after="120" w:line="360" w:lineRule="auto"/>
        <w:jc w:val="both"/>
        <w:outlineLvl w:val="0"/>
        <w:rPr>
          <w:rFonts w:ascii="Times New Roman" w:hAnsi="Times New Roman" w:cs="Times New Roman"/>
          <w:b/>
          <w:bCs/>
          <w:sz w:val="26"/>
          <w:szCs w:val="26"/>
          <w:highlight w:val="none"/>
        </w:rPr>
      </w:pPr>
      <w:r>
        <w:rPr>
          <w:rFonts w:hint="default" w:ascii="Times New Roman" w:hAnsi="Times New Roman" w:cs="Times New Roman"/>
          <w:b/>
          <w:bCs/>
          <w:sz w:val="26"/>
          <w:szCs w:val="26"/>
          <w:highlight w:val="none"/>
          <w:lang w:val="en-US"/>
        </w:rPr>
        <w:t xml:space="preserve"> </w:t>
      </w:r>
      <w:bookmarkStart w:id="159" w:name="_Toc20520"/>
      <w:bookmarkStart w:id="160" w:name="_Toc24014"/>
      <w:r>
        <w:rPr>
          <w:rFonts w:hint="default" w:ascii="Times New Roman" w:hAnsi="Times New Roman" w:cs="Times New Roman"/>
          <w:b/>
          <w:bCs/>
          <w:sz w:val="26"/>
          <w:szCs w:val="26"/>
          <w:highlight w:val="none"/>
          <w:lang w:val="en-US"/>
        </w:rPr>
        <w:t>Đánh giá mô hình (Model evaluation)</w:t>
      </w:r>
      <w:bookmarkEnd w:id="159"/>
      <w:bookmarkEnd w:id="160"/>
    </w:p>
    <w:p w14:paraId="494610A0">
      <w:pPr>
        <w:numPr>
          <w:ilvl w:val="0"/>
          <w:numId w:val="0"/>
        </w:numPr>
        <w:spacing w:before="120" w:after="120" w:line="360" w:lineRule="auto"/>
        <w:ind w:leftChars="0"/>
        <w:jc w:val="both"/>
        <w:outlineLvl w:val="9"/>
        <w:rPr>
          <w:rFonts w:ascii="Times New Roman" w:hAnsi="Times New Roman"/>
          <w:i/>
          <w:iCs/>
          <w:color w:val="000000" w:themeColor="text1"/>
          <w:sz w:val="26"/>
          <w:szCs w:val="26"/>
          <w:highlight w:val="none"/>
          <w14:textFill>
            <w14:solidFill>
              <w14:schemeClr w14:val="tx1"/>
            </w14:solidFill>
          </w14:textFill>
        </w:rPr>
      </w:pPr>
      <w:r>
        <w:rPr>
          <w:rFonts w:hint="default" w:ascii="Times New Roman" w:hAnsi="Times New Roman" w:cs="Times New Roman"/>
          <w:b/>
          <w:bCs/>
          <w:sz w:val="26"/>
          <w:szCs w:val="26"/>
          <w:highlight w:val="none"/>
          <w:lang w:val="en-US"/>
        </w:rPr>
        <w:tab/>
      </w:r>
      <w:r>
        <w:rPr>
          <w:rFonts w:hint="default" w:ascii="Times New Roman" w:hAnsi="Times New Roman" w:cs="Times New Roman"/>
          <w:b w:val="0"/>
          <w:bCs w:val="0"/>
          <w:sz w:val="26"/>
          <w:szCs w:val="26"/>
          <w:highlight w:val="none"/>
          <w:lang w:val="en-US"/>
        </w:rPr>
        <w:t>Thông số mô hình được tổng hợp từ việc huấn luyện tập Train và Val qua 70 epoch, tổng tham số là hơn 11 triệu. Lưu lại mô hình tốt nhất (best_model.pth) sau khi huấn luyện lặp qua các epoch. Đầu ra của mô hình trên tập Val được sử dụng để đánh giá các thông số như: Độ chính xác Accuracy, Precision, Recall, F1-Score. Vẽ sơ đồ và ma trận nhầm lẫn để trực quan hóa số lượng mẫu được phân loại đúng và sai ở từng lớp. Sau 3 epoch huấn luyện thì mô hình tốt nhất có độ chính xác tạm thời vào khoảng 98%.</w:t>
      </w:r>
      <w:bookmarkEnd w:id="132"/>
      <w:r>
        <w:rPr>
          <w:rFonts w:ascii="Times New Roman" w:hAnsi="Times New Roman" w:cs="Times New Roman"/>
          <w:b/>
          <w:bCs/>
          <w:sz w:val="26"/>
          <w:szCs w:val="26"/>
          <w:highlight w:val="none"/>
        </w:rPr>
        <w:tab/>
      </w:r>
    </w:p>
    <w:p w14:paraId="17BDB82D">
      <w:pPr>
        <w:rPr>
          <w:rFonts w:ascii="Times New Roman" w:hAnsi="Times New Roman" w:cs="Times New Roman"/>
          <w:sz w:val="26"/>
          <w:szCs w:val="26"/>
          <w:highlight w:val="none"/>
        </w:rPr>
      </w:pPr>
      <w:bookmarkStart w:id="161" w:name="_Toc21603"/>
      <w:bookmarkStart w:id="162" w:name="_Toc12105"/>
      <w:bookmarkStart w:id="163" w:name="_Toc13348"/>
      <w:r>
        <w:rPr>
          <w:rFonts w:ascii="Times New Roman" w:hAnsi="Times New Roman" w:cs="Times New Roman"/>
          <w:sz w:val="26"/>
          <w:szCs w:val="26"/>
          <w:highlight w:val="none"/>
        </w:rPr>
        <w:br w:type="page"/>
      </w:r>
    </w:p>
    <w:p w14:paraId="43E64BF7">
      <w:pPr>
        <w:pStyle w:val="2"/>
        <w:spacing w:before="120" w:after="120" w:line="360" w:lineRule="auto"/>
        <w:jc w:val="center"/>
        <w:rPr>
          <w:rFonts w:hint="default" w:ascii="Times New Roman" w:hAnsi="Times New Roman" w:cs="Times New Roman"/>
          <w:sz w:val="26"/>
          <w:szCs w:val="26"/>
          <w:highlight w:val="none"/>
          <w:lang w:val="en-US"/>
        </w:rPr>
      </w:pPr>
      <w:r>
        <w:rPr>
          <w:rFonts w:ascii="Times New Roman" w:hAnsi="Times New Roman" w:cs="Times New Roman"/>
          <w:sz w:val="26"/>
          <w:szCs w:val="26"/>
          <w:highlight w:val="none"/>
        </w:rPr>
        <w:t xml:space="preserve">CHƯƠNG 4: </w:t>
      </w:r>
      <w:bookmarkEnd w:id="161"/>
      <w:bookmarkEnd w:id="162"/>
      <w:bookmarkEnd w:id="163"/>
      <w:r>
        <w:rPr>
          <w:rFonts w:hint="default" w:ascii="Times New Roman" w:hAnsi="Times New Roman" w:cs="Times New Roman"/>
          <w:sz w:val="26"/>
          <w:szCs w:val="26"/>
          <w:highlight w:val="none"/>
          <w:lang w:val="en-US"/>
        </w:rPr>
        <w:t>KẾT QUẢ NGHIÊN CỨU</w:t>
      </w:r>
    </w:p>
    <w:p w14:paraId="632DB304">
      <w:pPr>
        <w:numPr>
          <w:ilvl w:val="0"/>
          <w:numId w:val="28"/>
        </w:numPr>
        <w:spacing w:line="360" w:lineRule="auto"/>
        <w:ind w:left="454" w:leftChars="0" w:hanging="454" w:firstLineChars="0"/>
        <w:outlineLvl w:val="0"/>
        <w:rPr>
          <w:rFonts w:ascii="Times New Roman" w:hAnsi="Times New Roman" w:cs="Times New Roman"/>
          <w:b/>
          <w:bCs/>
          <w:sz w:val="26"/>
          <w:szCs w:val="26"/>
          <w:highlight w:val="none"/>
        </w:rPr>
      </w:pPr>
      <w:bookmarkStart w:id="164" w:name="_Toc21401"/>
      <w:r>
        <w:rPr>
          <w:rFonts w:hint="default" w:ascii="Times New Roman" w:hAnsi="Times New Roman" w:cs="Times New Roman"/>
          <w:b/>
          <w:bCs/>
          <w:sz w:val="26"/>
          <w:szCs w:val="26"/>
          <w:highlight w:val="none"/>
          <w:lang w:val="en-US"/>
        </w:rPr>
        <w:t xml:space="preserve"> </w:t>
      </w:r>
      <w:bookmarkStart w:id="165" w:name="_Toc15819"/>
      <w:bookmarkStart w:id="166" w:name="_Toc10805"/>
      <w:r>
        <w:rPr>
          <w:rFonts w:hint="default" w:ascii="Times New Roman" w:hAnsi="Times New Roman" w:cs="Times New Roman"/>
          <w:b/>
          <w:bCs/>
          <w:sz w:val="26"/>
          <w:szCs w:val="26"/>
          <w:highlight w:val="none"/>
          <w:lang w:val="en-US"/>
        </w:rPr>
        <w:t>Mô hình trước cải tiến</w:t>
      </w:r>
      <w:bookmarkEnd w:id="165"/>
      <w:bookmarkEnd w:id="166"/>
    </w:p>
    <w:p w14:paraId="651DE097">
      <w:pPr>
        <w:numPr>
          <w:ilvl w:val="0"/>
          <w:numId w:val="29"/>
        </w:numPr>
        <w:tabs>
          <w:tab w:val="left" w:pos="454"/>
          <w:tab w:val="clear" w:pos="873"/>
        </w:tabs>
        <w:spacing w:line="360" w:lineRule="auto"/>
        <w:ind w:left="874" w:leftChars="0" w:hanging="454" w:firstLineChars="0"/>
        <w:outlineLvl w:val="1"/>
        <w:rPr>
          <w:rFonts w:ascii="Times New Roman" w:hAnsi="Times New Roman" w:cs="Times New Roman"/>
          <w:b/>
          <w:bCs/>
          <w:sz w:val="26"/>
          <w:szCs w:val="26"/>
          <w:highlight w:val="none"/>
        </w:rPr>
      </w:pPr>
      <w:r>
        <w:rPr>
          <w:rFonts w:hint="default" w:ascii="Times New Roman" w:hAnsi="Times New Roman" w:cs="Times New Roman"/>
          <w:b/>
          <w:bCs/>
          <w:sz w:val="26"/>
          <w:szCs w:val="26"/>
          <w:highlight w:val="none"/>
          <w:lang w:val="en-US"/>
        </w:rPr>
        <w:t xml:space="preserve"> </w:t>
      </w:r>
      <w:bookmarkStart w:id="167" w:name="_Toc17970"/>
      <w:bookmarkStart w:id="168" w:name="_Toc8000"/>
      <w:r>
        <w:rPr>
          <w:rFonts w:hint="default" w:ascii="Times New Roman" w:hAnsi="Times New Roman" w:cs="Times New Roman"/>
          <w:b/>
          <w:bCs/>
          <w:sz w:val="26"/>
          <w:szCs w:val="26"/>
          <w:highlight w:val="none"/>
          <w:lang w:val="en-US"/>
        </w:rPr>
        <w:t>Các siêu tham số điều chỉnh</w:t>
      </w:r>
      <w:bookmarkEnd w:id="167"/>
      <w:bookmarkEnd w:id="168"/>
    </w:p>
    <w:p w14:paraId="27C50279">
      <w:pPr>
        <w:numPr>
          <w:ilvl w:val="0"/>
          <w:numId w:val="0"/>
        </w:numPr>
        <w:tabs>
          <w:tab w:val="left" w:pos="420"/>
          <w:tab w:val="left" w:pos="454"/>
        </w:tabs>
        <w:spacing w:line="360" w:lineRule="auto"/>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ab/>
      </w:r>
      <w:r>
        <w:rPr>
          <w:rFonts w:hint="default" w:ascii="Times New Roman" w:hAnsi="Times New Roman" w:cs="Times New Roman"/>
          <w:b w:val="0"/>
          <w:bCs w:val="0"/>
          <w:sz w:val="26"/>
          <w:szCs w:val="26"/>
          <w:highlight w:val="none"/>
          <w:lang w:val="en-US"/>
        </w:rPr>
        <w:tab/>
      </w:r>
      <w:r>
        <w:rPr>
          <w:rFonts w:hint="default" w:ascii="Times New Roman" w:hAnsi="Times New Roman" w:cs="Times New Roman"/>
          <w:b w:val="0"/>
          <w:bCs w:val="0"/>
          <w:sz w:val="26"/>
          <w:szCs w:val="26"/>
          <w:highlight w:val="none"/>
          <w:lang w:val="en-US"/>
        </w:rPr>
        <w:tab/>
      </w:r>
      <w:r>
        <w:rPr>
          <w:rFonts w:hint="default" w:ascii="Times New Roman" w:hAnsi="Times New Roman" w:cs="Times New Roman"/>
          <w:b w:val="0"/>
          <w:bCs w:val="0"/>
          <w:sz w:val="26"/>
          <w:szCs w:val="26"/>
          <w:highlight w:val="none"/>
          <w:lang w:val="en-US"/>
        </w:rPr>
        <w:t>Mục tiêu điều chỉnh các tham số: Điều chỉnh Learning curve đẹp, nhìn vào có thể biết được mô hình không bị overfitting hay underfitting trong suốt quá trình huấn luyện qua nhiều epoch.</w:t>
      </w:r>
    </w:p>
    <w:p w14:paraId="0B8C6CA5">
      <w:pPr>
        <w:numPr>
          <w:ilvl w:val="0"/>
          <w:numId w:val="0"/>
        </w:numPr>
        <w:tabs>
          <w:tab w:val="left" w:pos="420"/>
          <w:tab w:val="left" w:pos="454"/>
        </w:tabs>
        <w:spacing w:line="360" w:lineRule="auto"/>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ab/>
      </w:r>
      <w:r>
        <w:rPr>
          <w:rFonts w:hint="default" w:ascii="Times New Roman" w:hAnsi="Times New Roman" w:cs="Times New Roman"/>
          <w:b w:val="0"/>
          <w:bCs w:val="0"/>
          <w:sz w:val="26"/>
          <w:szCs w:val="26"/>
          <w:highlight w:val="none"/>
          <w:lang w:val="en-US"/>
        </w:rPr>
        <w:tab/>
      </w:r>
      <w:r>
        <w:rPr>
          <w:rFonts w:hint="default" w:ascii="Times New Roman" w:hAnsi="Times New Roman" w:cs="Times New Roman"/>
          <w:b w:val="0"/>
          <w:bCs w:val="0"/>
          <w:sz w:val="26"/>
          <w:szCs w:val="26"/>
          <w:highlight w:val="none"/>
          <w:lang w:val="en-US"/>
        </w:rPr>
        <w:tab/>
      </w:r>
      <w:r>
        <w:rPr>
          <w:rFonts w:hint="default" w:ascii="Times New Roman" w:hAnsi="Times New Roman" w:cs="Times New Roman"/>
          <w:b w:val="0"/>
          <w:bCs w:val="0"/>
          <w:sz w:val="26"/>
          <w:szCs w:val="26"/>
          <w:highlight w:val="none"/>
          <w:lang w:val="en-US"/>
        </w:rPr>
        <w:t>Các siêu tham số đã điều chỉnh:</w:t>
      </w:r>
    </w:p>
    <w:p w14:paraId="1FFD6972">
      <w:pPr>
        <w:numPr>
          <w:ilvl w:val="0"/>
          <w:numId w:val="30"/>
        </w:numPr>
        <w:tabs>
          <w:tab w:val="left" w:pos="420"/>
          <w:tab w:val="left" w:pos="454"/>
          <w:tab w:val="clear" w:pos="1260"/>
        </w:tabs>
        <w:spacing w:line="360" w:lineRule="auto"/>
        <w:ind w:left="1260" w:leftChars="0" w:hanging="420" w:firstLine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BATCH_SIZE = 32</w:t>
      </w:r>
    </w:p>
    <w:p w14:paraId="54742739">
      <w:pPr>
        <w:numPr>
          <w:ilvl w:val="0"/>
          <w:numId w:val="30"/>
        </w:numPr>
        <w:tabs>
          <w:tab w:val="left" w:pos="420"/>
          <w:tab w:val="left" w:pos="454"/>
          <w:tab w:val="clear" w:pos="1260"/>
        </w:tabs>
        <w:spacing w:line="360" w:lineRule="auto"/>
        <w:ind w:left="1260" w:leftChars="0" w:hanging="420" w:firstLine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NUM_EPOCH = 70</w:t>
      </w:r>
    </w:p>
    <w:p w14:paraId="7AE25112">
      <w:pPr>
        <w:numPr>
          <w:ilvl w:val="0"/>
          <w:numId w:val="30"/>
        </w:numPr>
        <w:tabs>
          <w:tab w:val="left" w:pos="420"/>
          <w:tab w:val="left" w:pos="454"/>
          <w:tab w:val="clear" w:pos="1260"/>
        </w:tabs>
        <w:spacing w:line="360" w:lineRule="auto"/>
        <w:ind w:left="1260" w:leftChars="0" w:hanging="420" w:firstLine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LEARNING_RATE = 1e-6</w:t>
      </w:r>
    </w:p>
    <w:p w14:paraId="15CB0E52">
      <w:pPr>
        <w:numPr>
          <w:ilvl w:val="0"/>
          <w:numId w:val="30"/>
        </w:numPr>
        <w:tabs>
          <w:tab w:val="left" w:pos="420"/>
          <w:tab w:val="left" w:pos="454"/>
          <w:tab w:val="clear" w:pos="1260"/>
        </w:tabs>
        <w:spacing w:line="360" w:lineRule="auto"/>
        <w:ind w:left="1260" w:leftChars="0" w:hanging="420" w:firstLine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Augmentation ( lật, xoay, tịnh tiến, zoom, shear, độ sáng, chuẩn hóa, kích thước ảnh, chia pixel, mean, std )</w:t>
      </w:r>
    </w:p>
    <w:p w14:paraId="447A329F">
      <w:pPr>
        <w:numPr>
          <w:ilvl w:val="0"/>
          <w:numId w:val="30"/>
        </w:numPr>
        <w:tabs>
          <w:tab w:val="left" w:pos="420"/>
          <w:tab w:val="left" w:pos="454"/>
          <w:tab w:val="clear" w:pos="1260"/>
        </w:tabs>
        <w:spacing w:line="360" w:lineRule="auto"/>
        <w:ind w:left="1260" w:leftChars="0" w:hanging="420" w:firstLineChars="0"/>
        <w:jc w:val="both"/>
        <w:outlineLvl w:val="9"/>
        <w:rPr>
          <w:rFonts w:ascii="Times New Roman" w:hAnsi="Times New Roman" w:cs="Times New Roman"/>
          <w:b/>
          <w:bCs/>
          <w:sz w:val="26"/>
          <w:szCs w:val="26"/>
          <w:highlight w:val="none"/>
        </w:rPr>
      </w:pPr>
      <w:r>
        <w:rPr>
          <w:rFonts w:hint="default" w:ascii="Times New Roman" w:hAnsi="Times New Roman" w:cs="Times New Roman"/>
          <w:b w:val="0"/>
          <w:bCs w:val="0"/>
          <w:sz w:val="26"/>
          <w:szCs w:val="26"/>
          <w:highlight w:val="none"/>
          <w:lang w:val="en-US"/>
        </w:rPr>
        <w:t>Scheduler ( giảm learning rate xuống từ từ trong quá trình huấn luyện )</w:t>
      </w:r>
    </w:p>
    <w:p w14:paraId="4B3DBA77">
      <w:pPr>
        <w:numPr>
          <w:ilvl w:val="0"/>
          <w:numId w:val="29"/>
        </w:numPr>
        <w:tabs>
          <w:tab w:val="left" w:pos="454"/>
          <w:tab w:val="clear" w:pos="873"/>
        </w:tabs>
        <w:spacing w:line="360" w:lineRule="auto"/>
        <w:ind w:left="874" w:leftChars="0" w:hanging="454" w:firstLineChars="0"/>
        <w:outlineLvl w:val="1"/>
        <w:rPr>
          <w:rFonts w:hint="default" w:ascii="Times New Roman" w:hAnsi="Times New Roman" w:cs="Times New Roman"/>
          <w:b/>
          <w:bCs/>
          <w:sz w:val="26"/>
          <w:szCs w:val="26"/>
          <w:highlight w:val="none"/>
          <w:lang w:val="en-US"/>
        </w:rPr>
      </w:pPr>
      <w:r>
        <w:rPr>
          <w:rFonts w:hint="default" w:ascii="Times New Roman" w:hAnsi="Times New Roman" w:cs="Times New Roman"/>
          <w:b/>
          <w:bCs/>
          <w:sz w:val="26"/>
          <w:szCs w:val="26"/>
          <w:highlight w:val="none"/>
          <w:lang w:val="en-US"/>
        </w:rPr>
        <w:t xml:space="preserve"> </w:t>
      </w:r>
      <w:bookmarkStart w:id="169" w:name="_Toc13063"/>
      <w:bookmarkStart w:id="170" w:name="_Toc10838"/>
      <w:r>
        <w:rPr>
          <w:rFonts w:hint="default" w:ascii="Times New Roman" w:hAnsi="Times New Roman" w:cs="Times New Roman"/>
          <w:b/>
          <w:bCs/>
          <w:sz w:val="26"/>
          <w:szCs w:val="26"/>
          <w:highlight w:val="none"/>
          <w:lang w:val="en-US"/>
        </w:rPr>
        <w:t>Summary model</w:t>
      </w:r>
      <w:bookmarkEnd w:id="169"/>
      <w:bookmarkEnd w:id="170"/>
    </w:p>
    <w:p w14:paraId="1FEBADD7">
      <w:pPr>
        <w:numPr>
          <w:ilvl w:val="0"/>
          <w:numId w:val="0"/>
        </w:numPr>
        <w:tabs>
          <w:tab w:val="left" w:pos="454"/>
        </w:tabs>
        <w:spacing w:line="360" w:lineRule="auto"/>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bCs/>
          <w:sz w:val="26"/>
          <w:szCs w:val="26"/>
          <w:highlight w:val="none"/>
          <w:lang w:val="en-US"/>
        </w:rPr>
        <w:tab/>
      </w:r>
      <w:r>
        <w:rPr>
          <w:rFonts w:hint="default" w:ascii="Times New Roman" w:hAnsi="Times New Roman" w:cs="Times New Roman"/>
          <w:b/>
          <w:bCs/>
          <w:sz w:val="26"/>
          <w:szCs w:val="26"/>
          <w:highlight w:val="none"/>
          <w:lang w:val="en-US"/>
        </w:rPr>
        <w:tab/>
      </w:r>
      <w:r>
        <w:rPr>
          <w:rFonts w:hint="default" w:ascii="Times New Roman" w:hAnsi="Times New Roman" w:cs="Times New Roman"/>
          <w:b/>
          <w:bCs/>
          <w:sz w:val="26"/>
          <w:szCs w:val="26"/>
          <w:highlight w:val="none"/>
          <w:lang w:val="en-US"/>
        </w:rPr>
        <w:t xml:space="preserve"> </w:t>
      </w:r>
      <w:r>
        <w:rPr>
          <w:rFonts w:hint="default" w:ascii="Times New Roman" w:hAnsi="Times New Roman" w:cs="Times New Roman"/>
          <w:b w:val="0"/>
          <w:bCs w:val="0"/>
          <w:sz w:val="26"/>
          <w:szCs w:val="26"/>
          <w:highlight w:val="none"/>
          <w:lang w:val="en-US"/>
        </w:rPr>
        <w:t xml:space="preserve">Cấu trúc đếm theo các lớp chứa tham số bao gồm 1 lớp conv đầu + 8 blocks * 2 convs + 1 lớp fc cuối = 18 lớp. Thể hiện cấu trúc cơ bản của mô hình ResNet-18 cơ bản với tổng tham số là </w:t>
      </w:r>
      <w:r>
        <w:rPr>
          <w:rFonts w:hint="default" w:ascii="Times New Roman" w:hAnsi="Times New Roman" w:cs="Times New Roman"/>
          <w:sz w:val="26"/>
          <w:szCs w:val="26"/>
          <w:highlight w:val="none"/>
          <w:vertAlign w:val="baseline"/>
          <w:lang w:val="en-US"/>
        </w:rPr>
        <w:t>11,177,538</w:t>
      </w:r>
      <w:r>
        <w:rPr>
          <w:rFonts w:hint="default" w:ascii="Times New Roman" w:hAnsi="Times New Roman" w:cs="Times New Roman"/>
          <w:b w:val="0"/>
          <w:bCs w:val="0"/>
          <w:sz w:val="26"/>
          <w:szCs w:val="26"/>
          <w:highlight w:val="none"/>
          <w:lang w:val="en-US"/>
        </w:rPr>
        <w:t>. Ta có summary model như sau:</w:t>
      </w:r>
    </w:p>
    <w:p w14:paraId="61EBB44D">
      <w:pPr>
        <w:numPr>
          <w:ilvl w:val="0"/>
          <w:numId w:val="0"/>
        </w:numPr>
        <w:tabs>
          <w:tab w:val="left" w:pos="454"/>
        </w:tabs>
        <w:spacing w:line="360" w:lineRule="auto"/>
        <w:jc w:val="center"/>
        <w:outlineLvl w:val="9"/>
        <w:rPr>
          <w:highlight w:val="none"/>
        </w:rPr>
      </w:pPr>
      <w:r>
        <w:rPr>
          <w:highlight w:val="none"/>
        </w:rPr>
        <w:drawing>
          <wp:inline distT="0" distB="0" distL="114300" distR="114300">
            <wp:extent cx="3003550" cy="7705725"/>
            <wp:effectExtent l="0" t="0" r="13970" b="5715"/>
            <wp:docPr id="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2"/>
                    <pic:cNvPicPr>
                      <a:picLocks noChangeAspect="1"/>
                    </pic:cNvPicPr>
                  </pic:nvPicPr>
                  <pic:blipFill>
                    <a:blip r:embed="rId33"/>
                    <a:stretch>
                      <a:fillRect/>
                    </a:stretch>
                  </pic:blipFill>
                  <pic:spPr>
                    <a:xfrm>
                      <a:off x="0" y="0"/>
                      <a:ext cx="3003550" cy="7705725"/>
                    </a:xfrm>
                    <a:prstGeom prst="rect">
                      <a:avLst/>
                    </a:prstGeom>
                    <a:noFill/>
                    <a:ln>
                      <a:noFill/>
                    </a:ln>
                  </pic:spPr>
                </pic:pic>
              </a:graphicData>
            </a:graphic>
          </wp:inline>
        </w:drawing>
      </w:r>
    </w:p>
    <w:p w14:paraId="19BDA90C">
      <w:pPr>
        <w:pStyle w:val="258"/>
        <w:bidi w:val="0"/>
        <w:rPr>
          <w:rFonts w:ascii="Times New Roman" w:hAnsi="Times New Roman" w:cs="Times New Roman"/>
          <w:b/>
          <w:bCs/>
          <w:sz w:val="26"/>
          <w:szCs w:val="26"/>
          <w:highlight w:val="none"/>
        </w:rPr>
      </w:pPr>
      <w:r>
        <w:rPr>
          <w:highlight w:val="none"/>
        </w:rPr>
        <w:t xml:space="preserve">Hình </w:t>
      </w:r>
      <w:r>
        <w:rPr>
          <w:highlight w:val="none"/>
        </w:rPr>
        <w:fldChar w:fldCharType="begin"/>
      </w:r>
      <w:r>
        <w:rPr>
          <w:highlight w:val="none"/>
        </w:rPr>
        <w:instrText xml:space="preserve"> SEQ Hình \* ARABIC </w:instrText>
      </w:r>
      <w:r>
        <w:rPr>
          <w:highlight w:val="none"/>
        </w:rPr>
        <w:fldChar w:fldCharType="separate"/>
      </w:r>
      <w:r>
        <w:rPr>
          <w:highlight w:val="none"/>
        </w:rPr>
        <w:t>17</w:t>
      </w:r>
      <w:r>
        <w:rPr>
          <w:highlight w:val="none"/>
        </w:rPr>
        <w:fldChar w:fldCharType="end"/>
      </w:r>
      <w:bookmarkStart w:id="171" w:name="_Toc9220"/>
      <w:bookmarkStart w:id="172" w:name="_Toc12487"/>
      <w:bookmarkStart w:id="173" w:name="_Toc11541"/>
      <w:bookmarkStart w:id="174" w:name="_Toc7456"/>
      <w:r>
        <w:rPr>
          <w:highlight w:val="none"/>
          <w:lang w:val="en-US"/>
        </w:rPr>
        <w:t>: Summary model</w:t>
      </w:r>
      <w:bookmarkEnd w:id="171"/>
      <w:bookmarkEnd w:id="172"/>
      <w:bookmarkEnd w:id="173"/>
      <w:bookmarkEnd w:id="174"/>
      <w:bookmarkStart w:id="175" w:name="_Toc23468"/>
      <w:bookmarkStart w:id="176" w:name="_Toc32140"/>
    </w:p>
    <w:p w14:paraId="4F6929F7">
      <w:pPr>
        <w:numPr>
          <w:ilvl w:val="0"/>
          <w:numId w:val="29"/>
        </w:numPr>
        <w:tabs>
          <w:tab w:val="left" w:pos="454"/>
          <w:tab w:val="clear" w:pos="873"/>
        </w:tabs>
        <w:spacing w:line="360" w:lineRule="auto"/>
        <w:ind w:left="874" w:leftChars="0" w:hanging="454" w:firstLineChars="0"/>
        <w:outlineLvl w:val="1"/>
        <w:rPr>
          <w:rFonts w:ascii="Times New Roman" w:hAnsi="Times New Roman" w:cs="Times New Roman"/>
          <w:b/>
          <w:bCs/>
          <w:sz w:val="26"/>
          <w:szCs w:val="26"/>
          <w:highlight w:val="none"/>
        </w:rPr>
      </w:pPr>
      <w:r>
        <w:rPr>
          <w:rFonts w:hint="default" w:ascii="Times New Roman" w:hAnsi="Times New Roman" w:cs="Times New Roman"/>
          <w:b/>
          <w:bCs/>
          <w:sz w:val="26"/>
          <w:szCs w:val="26"/>
          <w:highlight w:val="none"/>
          <w:lang w:val="en-US"/>
        </w:rPr>
        <w:t>Kết quả sau training</w:t>
      </w:r>
      <w:bookmarkEnd w:id="175"/>
      <w:bookmarkEnd w:id="176"/>
    </w:p>
    <w:p w14:paraId="17EA5307">
      <w:pPr>
        <w:numPr>
          <w:ilvl w:val="0"/>
          <w:numId w:val="0"/>
        </w:numPr>
        <w:tabs>
          <w:tab w:val="left" w:pos="420"/>
          <w:tab w:val="left" w:pos="454"/>
        </w:tabs>
        <w:spacing w:line="360" w:lineRule="auto"/>
        <w:ind w:left="840" w:leftChars="0"/>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Sau khi huấn luyện 70 epoch, thu được đồ thị chung:</w:t>
      </w:r>
    </w:p>
    <w:p w14:paraId="254DB395">
      <w:pPr>
        <w:numPr>
          <w:ilvl w:val="0"/>
          <w:numId w:val="0"/>
        </w:numPr>
        <w:tabs>
          <w:tab w:val="left" w:pos="420"/>
          <w:tab w:val="left" w:pos="454"/>
        </w:tabs>
        <w:spacing w:line="360" w:lineRule="auto"/>
        <w:outlineLvl w:val="9"/>
        <w:rPr>
          <w:highlight w:val="none"/>
        </w:rPr>
      </w:pPr>
      <w:r>
        <w:rPr>
          <w:highlight w:val="none"/>
        </w:rPr>
        <w:drawing>
          <wp:inline distT="0" distB="0" distL="114300" distR="114300">
            <wp:extent cx="5748655" cy="4002405"/>
            <wp:effectExtent l="0" t="0" r="12065" b="5715"/>
            <wp:docPr id="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9"/>
                    <pic:cNvPicPr>
                      <a:picLocks noChangeAspect="1"/>
                    </pic:cNvPicPr>
                  </pic:nvPicPr>
                  <pic:blipFill>
                    <a:blip r:embed="rId34"/>
                    <a:stretch>
                      <a:fillRect/>
                    </a:stretch>
                  </pic:blipFill>
                  <pic:spPr>
                    <a:xfrm>
                      <a:off x="0" y="0"/>
                      <a:ext cx="5748655" cy="4002405"/>
                    </a:xfrm>
                    <a:prstGeom prst="rect">
                      <a:avLst/>
                    </a:prstGeom>
                    <a:noFill/>
                    <a:ln>
                      <a:noFill/>
                    </a:ln>
                  </pic:spPr>
                </pic:pic>
              </a:graphicData>
            </a:graphic>
          </wp:inline>
        </w:drawing>
      </w:r>
    </w:p>
    <w:p w14:paraId="43FD890B">
      <w:pPr>
        <w:pStyle w:val="258"/>
        <w:bidi w:val="0"/>
        <w:rPr>
          <w:rFonts w:hint="default"/>
          <w:highlight w:val="none"/>
          <w:lang w:val="en-US"/>
        </w:rPr>
      </w:pPr>
      <w:r>
        <w:rPr>
          <w:highlight w:val="none"/>
        </w:rPr>
        <w:t xml:space="preserve">Hình </w:t>
      </w:r>
      <w:r>
        <w:rPr>
          <w:highlight w:val="none"/>
        </w:rPr>
        <w:fldChar w:fldCharType="begin"/>
      </w:r>
      <w:r>
        <w:rPr>
          <w:highlight w:val="none"/>
        </w:rPr>
        <w:instrText xml:space="preserve"> SEQ Hình \* ARABIC </w:instrText>
      </w:r>
      <w:r>
        <w:rPr>
          <w:highlight w:val="none"/>
        </w:rPr>
        <w:fldChar w:fldCharType="separate"/>
      </w:r>
      <w:r>
        <w:rPr>
          <w:highlight w:val="none"/>
        </w:rPr>
        <w:t>18</w:t>
      </w:r>
      <w:r>
        <w:rPr>
          <w:highlight w:val="none"/>
        </w:rPr>
        <w:fldChar w:fldCharType="end"/>
      </w:r>
      <w:bookmarkStart w:id="177" w:name="_Toc10717"/>
      <w:bookmarkStart w:id="178" w:name="_Toc16390"/>
      <w:bookmarkStart w:id="179" w:name="_Toc29668"/>
      <w:bookmarkStart w:id="180" w:name="_Toc2952"/>
      <w:r>
        <w:rPr>
          <w:highlight w:val="none"/>
          <w:lang w:val="en-US"/>
        </w:rPr>
        <w:t>: Đồ thị so sánh chỉ số tập Train và Val</w:t>
      </w:r>
      <w:bookmarkEnd w:id="177"/>
      <w:bookmarkEnd w:id="178"/>
      <w:bookmarkEnd w:id="179"/>
      <w:bookmarkEnd w:id="180"/>
    </w:p>
    <w:p w14:paraId="25B39D31">
      <w:pPr>
        <w:numPr>
          <w:ilvl w:val="0"/>
          <w:numId w:val="0"/>
        </w:numPr>
        <w:tabs>
          <w:tab w:val="left" w:pos="420"/>
          <w:tab w:val="left" w:pos="454"/>
        </w:tabs>
        <w:spacing w:line="360" w:lineRule="auto"/>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ab/>
      </w:r>
      <w:r>
        <w:rPr>
          <w:rFonts w:hint="default" w:ascii="Times New Roman" w:hAnsi="Times New Roman" w:cs="Times New Roman"/>
          <w:b w:val="0"/>
          <w:bCs w:val="0"/>
          <w:sz w:val="26"/>
          <w:szCs w:val="26"/>
          <w:highlight w:val="none"/>
          <w:lang w:val="en-US"/>
        </w:rPr>
        <w:tab/>
      </w:r>
      <w:r>
        <w:rPr>
          <w:rFonts w:hint="default" w:ascii="Times New Roman" w:hAnsi="Times New Roman" w:cs="Times New Roman"/>
          <w:b w:val="0"/>
          <w:bCs w:val="0"/>
          <w:sz w:val="26"/>
          <w:szCs w:val="26"/>
          <w:highlight w:val="none"/>
          <w:lang w:val="en-US"/>
        </w:rPr>
        <w:tab/>
      </w:r>
      <w:r>
        <w:rPr>
          <w:rFonts w:hint="default" w:ascii="Times New Roman" w:hAnsi="Times New Roman" w:cs="Times New Roman"/>
          <w:b w:val="0"/>
          <w:bCs w:val="0"/>
          <w:sz w:val="26"/>
          <w:szCs w:val="26"/>
          <w:highlight w:val="none"/>
          <w:lang w:val="en-US"/>
        </w:rPr>
        <w:t xml:space="preserve">Đánh giá Learning curve: </w:t>
      </w:r>
    </w:p>
    <w:p w14:paraId="1A59E2A4">
      <w:pPr>
        <w:numPr>
          <w:ilvl w:val="0"/>
          <w:numId w:val="31"/>
        </w:numPr>
        <w:tabs>
          <w:tab w:val="left" w:pos="420"/>
          <w:tab w:val="left" w:pos="454"/>
          <w:tab w:val="clear" w:pos="1260"/>
        </w:tabs>
        <w:spacing w:line="360" w:lineRule="auto"/>
        <w:ind w:left="1260" w:leftChars="0" w:hanging="420" w:firstLine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Khoảng cách giữa 2 đường của tập Train và tập Val không lớn.</w:t>
      </w:r>
    </w:p>
    <w:p w14:paraId="487CFB4B">
      <w:pPr>
        <w:numPr>
          <w:ilvl w:val="0"/>
          <w:numId w:val="31"/>
        </w:numPr>
        <w:tabs>
          <w:tab w:val="left" w:pos="420"/>
          <w:tab w:val="left" w:pos="454"/>
          <w:tab w:val="clear" w:pos="1260"/>
        </w:tabs>
        <w:spacing w:line="360" w:lineRule="auto"/>
        <w:ind w:left="1260" w:leftChars="0" w:hanging="420" w:firstLine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Các đường chỉ số tăng tiến và giảm ổn định, ít dao động.</w:t>
      </w:r>
    </w:p>
    <w:p w14:paraId="02F1FCAD">
      <w:pPr>
        <w:numPr>
          <w:ilvl w:val="0"/>
          <w:numId w:val="31"/>
        </w:numPr>
        <w:tabs>
          <w:tab w:val="left" w:pos="420"/>
          <w:tab w:val="left" w:pos="454"/>
          <w:tab w:val="clear" w:pos="1260"/>
        </w:tabs>
        <w:spacing w:line="360" w:lineRule="auto"/>
        <w:ind w:left="1260" w:leftChars="0" w:hanging="420" w:firstLine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Sau epoch thứ 35 đường Validation có dấu hiệu rời xa đường Train nhưng không đáng kể, cho thấy mô hình có thể bị underfitting nhẹ về sau.</w:t>
      </w:r>
    </w:p>
    <w:p w14:paraId="0D7B62E5">
      <w:pPr>
        <w:numPr>
          <w:ilvl w:val="0"/>
          <w:numId w:val="0"/>
        </w:numPr>
        <w:tabs>
          <w:tab w:val="left" w:pos="420"/>
          <w:tab w:val="left" w:pos="454"/>
        </w:tabs>
        <w:spacing w:line="360" w:lineRule="auto"/>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ab/>
      </w:r>
      <w:r>
        <w:rPr>
          <w:rFonts w:hint="default" w:ascii="Times New Roman" w:hAnsi="Times New Roman" w:cs="Times New Roman"/>
          <w:b w:val="0"/>
          <w:bCs w:val="0"/>
          <w:sz w:val="26"/>
          <w:szCs w:val="26"/>
          <w:highlight w:val="none"/>
          <w:lang w:val="en-US"/>
        </w:rPr>
        <w:tab/>
      </w:r>
      <w:r>
        <w:rPr>
          <w:rFonts w:hint="default" w:ascii="Times New Roman" w:hAnsi="Times New Roman" w:cs="Times New Roman"/>
          <w:b w:val="0"/>
          <w:bCs w:val="0"/>
          <w:sz w:val="26"/>
          <w:szCs w:val="26"/>
          <w:highlight w:val="none"/>
          <w:lang w:val="en-US"/>
        </w:rPr>
        <w:tab/>
      </w:r>
      <w:r>
        <w:rPr>
          <w:rFonts w:hint="default" w:ascii="Times New Roman" w:hAnsi="Times New Roman" w:cs="Times New Roman"/>
          <w:b w:val="0"/>
          <w:bCs w:val="0"/>
          <w:sz w:val="26"/>
          <w:szCs w:val="26"/>
          <w:highlight w:val="none"/>
          <w:lang w:val="en-US"/>
        </w:rPr>
        <w:t xml:space="preserve">Kết luận: Mô hình tạm thời học tốt, về sau nếu huấn luyện nhiều epoch hơn có thể khiến Val loss tăng dần. </w:t>
      </w:r>
    </w:p>
    <w:p w14:paraId="2DB2D9F7">
      <w:pPr>
        <w:numPr>
          <w:ilvl w:val="0"/>
          <w:numId w:val="0"/>
        </w:numPr>
        <w:tabs>
          <w:tab w:val="left" w:pos="420"/>
          <w:tab w:val="left" w:pos="454"/>
        </w:tabs>
        <w:spacing w:line="360" w:lineRule="auto"/>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ab/>
      </w:r>
      <w:r>
        <w:rPr>
          <w:rFonts w:hint="default" w:ascii="Times New Roman" w:hAnsi="Times New Roman" w:cs="Times New Roman"/>
          <w:b w:val="0"/>
          <w:bCs w:val="0"/>
          <w:sz w:val="26"/>
          <w:szCs w:val="26"/>
          <w:highlight w:val="none"/>
          <w:lang w:val="en-US"/>
        </w:rPr>
        <w:tab/>
      </w:r>
      <w:r>
        <w:rPr>
          <w:rFonts w:hint="default" w:ascii="Times New Roman" w:hAnsi="Times New Roman" w:cs="Times New Roman"/>
          <w:b w:val="0"/>
          <w:bCs w:val="0"/>
          <w:sz w:val="26"/>
          <w:szCs w:val="26"/>
          <w:highlight w:val="none"/>
          <w:lang w:val="en-US"/>
        </w:rPr>
        <w:tab/>
      </w:r>
      <w:r>
        <w:rPr>
          <w:rFonts w:hint="default" w:ascii="Times New Roman" w:hAnsi="Times New Roman" w:cs="Times New Roman"/>
          <w:b w:val="0"/>
          <w:bCs w:val="0"/>
          <w:sz w:val="26"/>
          <w:szCs w:val="26"/>
          <w:highlight w:val="none"/>
          <w:lang w:val="en-US"/>
        </w:rPr>
        <w:t>Ta có epoch huấn luyện tốt nhất là epoch thứ 58, với chỉ số chính xác cao nhất (dựa trên tập Validation):</w:t>
      </w:r>
    </w:p>
    <w:p w14:paraId="06F65BC3">
      <w:pPr>
        <w:numPr>
          <w:ilvl w:val="0"/>
          <w:numId w:val="0"/>
        </w:numPr>
        <w:tabs>
          <w:tab w:val="left" w:pos="420"/>
          <w:tab w:val="left" w:pos="454"/>
        </w:tabs>
        <w:spacing w:line="360" w:lineRule="auto"/>
        <w:jc w:val="center"/>
        <w:outlineLvl w:val="9"/>
        <w:rPr>
          <w:highlight w:val="none"/>
        </w:rPr>
      </w:pPr>
      <w:r>
        <w:rPr>
          <w:highlight w:val="none"/>
        </w:rPr>
        <w:drawing>
          <wp:inline distT="0" distB="0" distL="114300" distR="114300">
            <wp:extent cx="4924425" cy="152527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5"/>
                    <a:srcRect t="12954" b="11153"/>
                    <a:stretch>
                      <a:fillRect/>
                    </a:stretch>
                  </pic:blipFill>
                  <pic:spPr>
                    <a:xfrm>
                      <a:off x="0" y="0"/>
                      <a:ext cx="4924425" cy="1525270"/>
                    </a:xfrm>
                    <a:prstGeom prst="rect">
                      <a:avLst/>
                    </a:prstGeom>
                    <a:noFill/>
                    <a:ln>
                      <a:noFill/>
                    </a:ln>
                  </pic:spPr>
                </pic:pic>
              </a:graphicData>
            </a:graphic>
          </wp:inline>
        </w:drawing>
      </w:r>
    </w:p>
    <w:p w14:paraId="76173559">
      <w:pPr>
        <w:pStyle w:val="258"/>
        <w:bidi w:val="0"/>
        <w:rPr>
          <w:rFonts w:hint="default"/>
          <w:highlight w:val="none"/>
          <w:lang w:val="en-US"/>
        </w:rPr>
      </w:pPr>
      <w:r>
        <w:rPr>
          <w:highlight w:val="none"/>
        </w:rPr>
        <w:t xml:space="preserve">Hình </w:t>
      </w:r>
      <w:r>
        <w:rPr>
          <w:highlight w:val="none"/>
        </w:rPr>
        <w:fldChar w:fldCharType="begin"/>
      </w:r>
      <w:r>
        <w:rPr>
          <w:highlight w:val="none"/>
        </w:rPr>
        <w:instrText xml:space="preserve"> SEQ Hình \* ARABIC </w:instrText>
      </w:r>
      <w:r>
        <w:rPr>
          <w:highlight w:val="none"/>
        </w:rPr>
        <w:fldChar w:fldCharType="separate"/>
      </w:r>
      <w:r>
        <w:rPr>
          <w:highlight w:val="none"/>
        </w:rPr>
        <w:t>19</w:t>
      </w:r>
      <w:r>
        <w:rPr>
          <w:highlight w:val="none"/>
        </w:rPr>
        <w:fldChar w:fldCharType="end"/>
      </w:r>
      <w:bookmarkStart w:id="181" w:name="_Toc24947"/>
      <w:bookmarkStart w:id="182" w:name="_Toc20516"/>
      <w:bookmarkStart w:id="183" w:name="_Toc30275"/>
      <w:bookmarkStart w:id="184" w:name="_Toc28846"/>
      <w:r>
        <w:rPr>
          <w:highlight w:val="none"/>
          <w:lang w:val="en-US"/>
        </w:rPr>
        <w:t xml:space="preserve">: </w:t>
      </w:r>
      <w:bookmarkEnd w:id="181"/>
      <w:bookmarkEnd w:id="182"/>
      <w:r>
        <w:rPr>
          <w:rFonts w:hint="default"/>
          <w:highlight w:val="none"/>
          <w:lang w:val="en-US"/>
        </w:rPr>
        <w:t>Chỉ số mô hình tốt nhất trên tập Validation</w:t>
      </w:r>
      <w:bookmarkEnd w:id="183"/>
      <w:bookmarkEnd w:id="184"/>
    </w:p>
    <w:p w14:paraId="71C352BC">
      <w:pPr>
        <w:pStyle w:val="258"/>
        <w:bidi w:val="0"/>
        <w:jc w:val="both"/>
        <w:rPr>
          <w:rFonts w:hint="default" w:cs="Times New Roman"/>
          <w:b w:val="0"/>
          <w:bCs w:val="0"/>
          <w:i w:val="0"/>
          <w:iCs/>
          <w:sz w:val="26"/>
          <w:szCs w:val="26"/>
          <w:highlight w:val="none"/>
          <w:lang w:val="en-US"/>
        </w:rPr>
      </w:pPr>
      <w:r>
        <w:rPr>
          <w:rFonts w:hint="default"/>
          <w:i w:val="0"/>
          <w:iCs/>
          <w:highlight w:val="none"/>
          <w:lang w:val="en-US"/>
        </w:rPr>
        <w:tab/>
      </w:r>
      <w:r>
        <w:rPr>
          <w:rFonts w:hint="default"/>
          <w:i w:val="0"/>
          <w:iCs/>
          <w:highlight w:val="none"/>
          <w:lang w:val="en-US"/>
        </w:rPr>
        <w:tab/>
      </w:r>
      <w:r>
        <w:rPr>
          <w:rFonts w:hint="default"/>
          <w:i w:val="0"/>
          <w:iCs/>
          <w:highlight w:val="none"/>
          <w:lang w:val="en-US"/>
        </w:rPr>
        <w:t>Đồng thời, ta có m</w:t>
      </w:r>
      <w:r>
        <w:rPr>
          <w:rFonts w:hint="default" w:ascii="Times New Roman" w:hAnsi="Times New Roman" w:cs="Times New Roman"/>
          <w:b w:val="0"/>
          <w:bCs w:val="0"/>
          <w:i w:val="0"/>
          <w:iCs/>
          <w:sz w:val="26"/>
          <w:szCs w:val="26"/>
          <w:highlight w:val="none"/>
          <w:lang w:val="en-US"/>
        </w:rPr>
        <w:t>a trận nhầm lẫn cho</w:t>
      </w:r>
      <w:r>
        <w:rPr>
          <w:rFonts w:hint="default" w:cs="Times New Roman"/>
          <w:b w:val="0"/>
          <w:bCs w:val="0"/>
          <w:i w:val="0"/>
          <w:iCs/>
          <w:sz w:val="26"/>
          <w:szCs w:val="26"/>
          <w:highlight w:val="none"/>
          <w:lang w:val="en-US"/>
        </w:rPr>
        <w:t xml:space="preserve"> việc kiểm thử epoch tốt nhất sau khi huấn luyện trên tập Test:</w:t>
      </w:r>
    </w:p>
    <w:p w14:paraId="75C02F77">
      <w:pPr>
        <w:pStyle w:val="258"/>
        <w:bidi w:val="0"/>
        <w:jc w:val="both"/>
        <w:rPr>
          <w:highlight w:val="none"/>
        </w:rPr>
      </w:pPr>
      <w:r>
        <w:rPr>
          <w:highlight w:val="none"/>
        </w:rPr>
        <w:drawing>
          <wp:inline distT="0" distB="0" distL="114300" distR="114300">
            <wp:extent cx="5756910" cy="4758055"/>
            <wp:effectExtent l="0" t="0" r="3810" b="12065"/>
            <wp:docPr id="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1"/>
                    <pic:cNvPicPr>
                      <a:picLocks noChangeAspect="1"/>
                    </pic:cNvPicPr>
                  </pic:nvPicPr>
                  <pic:blipFill>
                    <a:blip r:embed="rId36"/>
                    <a:stretch>
                      <a:fillRect/>
                    </a:stretch>
                  </pic:blipFill>
                  <pic:spPr>
                    <a:xfrm>
                      <a:off x="0" y="0"/>
                      <a:ext cx="5756910" cy="4758055"/>
                    </a:xfrm>
                    <a:prstGeom prst="rect">
                      <a:avLst/>
                    </a:prstGeom>
                    <a:noFill/>
                    <a:ln>
                      <a:noFill/>
                    </a:ln>
                  </pic:spPr>
                </pic:pic>
              </a:graphicData>
            </a:graphic>
          </wp:inline>
        </w:drawing>
      </w:r>
    </w:p>
    <w:p w14:paraId="175E1CB8">
      <w:pPr>
        <w:pStyle w:val="258"/>
        <w:bidi w:val="0"/>
        <w:rPr>
          <w:rFonts w:hint="default"/>
          <w:highlight w:val="none"/>
          <w:lang w:val="en-US"/>
        </w:rPr>
      </w:pPr>
      <w:r>
        <w:rPr>
          <w:highlight w:val="none"/>
        </w:rPr>
        <w:t xml:space="preserve">Hình </w:t>
      </w:r>
      <w:r>
        <w:rPr>
          <w:highlight w:val="none"/>
        </w:rPr>
        <w:fldChar w:fldCharType="begin"/>
      </w:r>
      <w:r>
        <w:rPr>
          <w:highlight w:val="none"/>
        </w:rPr>
        <w:instrText xml:space="preserve"> SEQ Hình \* ARABIC </w:instrText>
      </w:r>
      <w:r>
        <w:rPr>
          <w:highlight w:val="none"/>
        </w:rPr>
        <w:fldChar w:fldCharType="separate"/>
      </w:r>
      <w:r>
        <w:rPr>
          <w:highlight w:val="none"/>
        </w:rPr>
        <w:t>20</w:t>
      </w:r>
      <w:r>
        <w:rPr>
          <w:highlight w:val="none"/>
        </w:rPr>
        <w:fldChar w:fldCharType="end"/>
      </w:r>
      <w:bookmarkStart w:id="185" w:name="_Toc15994"/>
      <w:bookmarkStart w:id="186" w:name="_Toc20302"/>
      <w:bookmarkStart w:id="187" w:name="_Toc25294"/>
      <w:bookmarkStart w:id="188" w:name="_Toc472"/>
      <w:r>
        <w:rPr>
          <w:rFonts w:hint="default"/>
          <w:highlight w:val="none"/>
          <w:lang w:val="en-US"/>
        </w:rPr>
        <w:t>:</w:t>
      </w:r>
      <w:r>
        <w:rPr>
          <w:highlight w:val="none"/>
          <w:lang w:val="en-US"/>
        </w:rPr>
        <w:t xml:space="preserve"> Ma trận nhầm lẫn mô hình gốc trên tập Test</w:t>
      </w:r>
      <w:bookmarkEnd w:id="185"/>
      <w:bookmarkEnd w:id="186"/>
      <w:bookmarkEnd w:id="187"/>
      <w:bookmarkEnd w:id="188"/>
    </w:p>
    <w:p w14:paraId="100EB8D5">
      <w:pPr>
        <w:numPr>
          <w:ilvl w:val="0"/>
          <w:numId w:val="0"/>
        </w:numPr>
        <w:tabs>
          <w:tab w:val="left" w:pos="454"/>
        </w:tabs>
        <w:spacing w:line="360" w:lineRule="auto"/>
        <w:ind w:left="420" w:leftChars="0"/>
        <w:outlineLvl w:val="9"/>
        <w:rPr>
          <w:rFonts w:ascii="Times New Roman" w:hAnsi="Times New Roman" w:cs="Times New Roman"/>
          <w:b/>
          <w:bCs/>
          <w:sz w:val="26"/>
          <w:szCs w:val="26"/>
          <w:highlight w:val="none"/>
        </w:rPr>
      </w:pPr>
      <w:bookmarkStart w:id="189" w:name="_Toc16319"/>
      <w:bookmarkStart w:id="190" w:name="_Toc24056"/>
    </w:p>
    <w:p w14:paraId="4BF6441F">
      <w:pPr>
        <w:rPr>
          <w:rFonts w:ascii="Times New Roman" w:hAnsi="Times New Roman" w:cs="Times New Roman"/>
          <w:b/>
          <w:bCs/>
          <w:sz w:val="26"/>
          <w:szCs w:val="26"/>
          <w:highlight w:val="none"/>
        </w:rPr>
      </w:pPr>
      <w:r>
        <w:rPr>
          <w:rFonts w:hint="default" w:ascii="Times New Roman" w:hAnsi="Times New Roman" w:cs="Times New Roman"/>
          <w:b/>
          <w:bCs/>
          <w:sz w:val="26"/>
          <w:szCs w:val="26"/>
          <w:highlight w:val="none"/>
          <w:lang w:val="en-US"/>
        </w:rPr>
        <w:br w:type="page"/>
      </w:r>
    </w:p>
    <w:p w14:paraId="0AA8E2AA">
      <w:pPr>
        <w:numPr>
          <w:ilvl w:val="0"/>
          <w:numId w:val="29"/>
        </w:numPr>
        <w:tabs>
          <w:tab w:val="left" w:pos="454"/>
          <w:tab w:val="clear" w:pos="873"/>
        </w:tabs>
        <w:spacing w:line="360" w:lineRule="auto"/>
        <w:ind w:left="874" w:leftChars="0" w:hanging="454" w:firstLineChars="0"/>
        <w:outlineLvl w:val="1"/>
        <w:rPr>
          <w:rFonts w:ascii="Times New Roman" w:hAnsi="Times New Roman" w:cs="Times New Roman"/>
          <w:b/>
          <w:bCs/>
          <w:sz w:val="26"/>
          <w:szCs w:val="26"/>
          <w:highlight w:val="none"/>
        </w:rPr>
      </w:pPr>
      <w:r>
        <w:rPr>
          <w:rFonts w:hint="default" w:ascii="Times New Roman" w:hAnsi="Times New Roman" w:cs="Times New Roman"/>
          <w:b/>
          <w:bCs/>
          <w:sz w:val="26"/>
          <w:szCs w:val="26"/>
          <w:highlight w:val="none"/>
          <w:lang w:val="en-US"/>
        </w:rPr>
        <w:t>Sơ đồ khối mô hình gốc</w:t>
      </w:r>
      <w:bookmarkEnd w:id="189"/>
      <w:bookmarkEnd w:id="190"/>
    </w:p>
    <w:p w14:paraId="1BF2A754">
      <w:pPr>
        <w:pStyle w:val="258"/>
        <w:bidi w:val="0"/>
        <w:jc w:val="both"/>
        <w:rPr>
          <w:highlight w:val="none"/>
        </w:rPr>
      </w:pPr>
      <w:r>
        <w:rPr>
          <w:highlight w:val="none"/>
        </w:rPr>
        <w:drawing>
          <wp:inline distT="0" distB="0" distL="114300" distR="114300">
            <wp:extent cx="5758180" cy="3096895"/>
            <wp:effectExtent l="0" t="0" r="2540" b="12065"/>
            <wp:docPr id="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3"/>
                    <pic:cNvPicPr>
                      <a:picLocks noChangeAspect="1"/>
                    </pic:cNvPicPr>
                  </pic:nvPicPr>
                  <pic:blipFill>
                    <a:blip r:embed="rId37"/>
                    <a:stretch>
                      <a:fillRect/>
                    </a:stretch>
                  </pic:blipFill>
                  <pic:spPr>
                    <a:xfrm>
                      <a:off x="0" y="0"/>
                      <a:ext cx="5758180" cy="3096895"/>
                    </a:xfrm>
                    <a:prstGeom prst="rect">
                      <a:avLst/>
                    </a:prstGeom>
                    <a:noFill/>
                    <a:ln>
                      <a:noFill/>
                    </a:ln>
                  </pic:spPr>
                </pic:pic>
              </a:graphicData>
            </a:graphic>
          </wp:inline>
        </w:drawing>
      </w:r>
    </w:p>
    <w:p w14:paraId="46BA4959">
      <w:pPr>
        <w:pStyle w:val="258"/>
        <w:bidi w:val="0"/>
        <w:rPr>
          <w:rFonts w:hint="default"/>
          <w:highlight w:val="none"/>
          <w:lang w:val="en-US"/>
        </w:rPr>
      </w:pPr>
      <w:r>
        <w:rPr>
          <w:highlight w:val="none"/>
        </w:rPr>
        <w:t xml:space="preserve">Hình </w:t>
      </w:r>
      <w:r>
        <w:rPr>
          <w:highlight w:val="none"/>
        </w:rPr>
        <w:fldChar w:fldCharType="begin"/>
      </w:r>
      <w:r>
        <w:rPr>
          <w:highlight w:val="none"/>
        </w:rPr>
        <w:instrText xml:space="preserve"> SEQ Hình \* ARABIC </w:instrText>
      </w:r>
      <w:r>
        <w:rPr>
          <w:highlight w:val="none"/>
        </w:rPr>
        <w:fldChar w:fldCharType="separate"/>
      </w:r>
      <w:r>
        <w:rPr>
          <w:highlight w:val="none"/>
        </w:rPr>
        <w:t>21</w:t>
      </w:r>
      <w:r>
        <w:rPr>
          <w:highlight w:val="none"/>
        </w:rPr>
        <w:fldChar w:fldCharType="end"/>
      </w:r>
      <w:bookmarkStart w:id="191" w:name="_Toc6958"/>
      <w:bookmarkStart w:id="192" w:name="_Toc18912"/>
      <w:bookmarkStart w:id="193" w:name="_Toc7315"/>
      <w:bookmarkStart w:id="194" w:name="_Toc13844"/>
      <w:r>
        <w:rPr>
          <w:rFonts w:hint="default"/>
          <w:highlight w:val="none"/>
          <w:lang w:val="en-US"/>
        </w:rPr>
        <w:t>:</w:t>
      </w:r>
      <w:r>
        <w:rPr>
          <w:highlight w:val="none"/>
          <w:lang w:val="en-US"/>
        </w:rPr>
        <w:t xml:space="preserve"> Sơ đồ khối quy trình huấn luyện mô hình gốc</w:t>
      </w:r>
      <w:bookmarkEnd w:id="191"/>
      <w:bookmarkEnd w:id="192"/>
      <w:bookmarkEnd w:id="193"/>
      <w:bookmarkEnd w:id="194"/>
    </w:p>
    <w:p w14:paraId="61EC8C5C">
      <w:pPr>
        <w:pStyle w:val="258"/>
        <w:bidi w:val="0"/>
        <w:jc w:val="both"/>
        <w:rPr>
          <w:rFonts w:hint="default"/>
          <w:highlight w:val="none"/>
          <w:lang w:val="en-US"/>
        </w:rPr>
      </w:pPr>
      <w:r>
        <w:rPr>
          <w:rFonts w:hint="default"/>
          <w:highlight w:val="none"/>
          <w:lang w:val="en-US"/>
        </w:rPr>
        <w:tab/>
      </w:r>
      <w:r>
        <w:rPr>
          <w:rFonts w:hint="default"/>
          <w:highlight w:val="none"/>
          <w:lang w:val="en-US"/>
        </w:rPr>
        <w:tab/>
      </w:r>
      <w:r>
        <w:rPr>
          <w:rFonts w:hint="default"/>
          <w:i w:val="0"/>
          <w:iCs/>
          <w:highlight w:val="none"/>
          <w:lang w:val="en-US"/>
        </w:rPr>
        <w:t>Đầu vào của mô hình là các ảnh theo chủ đề X-quang phổi đã qua xử lý. Các ảnh này sẽ đi qua mô hình ResNet-18 được tải từ PyTorch. Trong đó, mô hình ResNet-18 sử dụng Global Average Pooling (AdaptiveAvgPool2d) để nén đặc trưng không gian trước khi đưa vào lớp phân loại Softmax. Hàm Softmax không được khai báo trực tiếp trong mô hình mà được tích hợp ngầm trong hàm mất mát CrossEntropyLoss, đảm bảo chuyển đổi logits sang xác suất trong quá trình huấn luyện. Cuối cùng trả về kết quả, thu được các ảnh phân loại vào Normal hoặc Pneumonia.</w:t>
      </w:r>
    </w:p>
    <w:p w14:paraId="33956FDF">
      <w:pPr>
        <w:numPr>
          <w:ilvl w:val="0"/>
          <w:numId w:val="28"/>
        </w:numPr>
        <w:spacing w:line="360" w:lineRule="auto"/>
        <w:ind w:left="454" w:leftChars="0" w:hanging="454" w:firstLineChars="0"/>
        <w:outlineLvl w:val="0"/>
        <w:rPr>
          <w:rFonts w:ascii="Times New Roman" w:hAnsi="Times New Roman" w:cs="Times New Roman"/>
          <w:b/>
          <w:bCs/>
          <w:sz w:val="26"/>
          <w:szCs w:val="26"/>
          <w:highlight w:val="none"/>
        </w:rPr>
      </w:pPr>
      <w:bookmarkStart w:id="195" w:name="_Toc25536"/>
      <w:r>
        <w:rPr>
          <w:rFonts w:hint="default" w:ascii="Times New Roman" w:hAnsi="Times New Roman" w:cs="Times New Roman"/>
          <w:b/>
          <w:bCs/>
          <w:sz w:val="26"/>
          <w:szCs w:val="26"/>
          <w:highlight w:val="none"/>
          <w:lang w:val="en-US"/>
        </w:rPr>
        <w:t xml:space="preserve"> </w:t>
      </w:r>
      <w:bookmarkStart w:id="196" w:name="_Toc7085"/>
      <w:r>
        <w:rPr>
          <w:rFonts w:hint="default" w:ascii="Times New Roman" w:hAnsi="Times New Roman" w:cs="Times New Roman"/>
          <w:b/>
          <w:bCs/>
          <w:sz w:val="26"/>
          <w:szCs w:val="26"/>
          <w:highlight w:val="none"/>
          <w:lang w:val="en-US"/>
        </w:rPr>
        <w:t>Cải tiến mô hình</w:t>
      </w:r>
      <w:bookmarkEnd w:id="195"/>
      <w:bookmarkEnd w:id="196"/>
    </w:p>
    <w:p w14:paraId="1E26F3E2">
      <w:pPr>
        <w:numPr>
          <w:ilvl w:val="0"/>
          <w:numId w:val="0"/>
        </w:numPr>
        <w:spacing w:line="360" w:lineRule="auto"/>
        <w:ind w:left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bCs/>
          <w:sz w:val="26"/>
          <w:szCs w:val="26"/>
          <w:highlight w:val="none"/>
          <w:lang w:val="en-US"/>
        </w:rPr>
        <w:tab/>
      </w:r>
      <w:r>
        <w:rPr>
          <w:rFonts w:hint="default" w:ascii="Times New Roman" w:hAnsi="Times New Roman" w:cs="Times New Roman"/>
          <w:b w:val="0"/>
          <w:bCs w:val="0"/>
          <w:sz w:val="26"/>
          <w:szCs w:val="26"/>
          <w:highlight w:val="none"/>
          <w:lang w:val="en-US"/>
        </w:rPr>
        <w:t>Cải tiến mô hình huấn luyện bằng cách thêm SE Block vào sau khi cài đặt model ResNet-18  từ PyTorch. Giữ nguyên các siêu tham số để xem sự khác biệt của chức năng cải tiến đối với mô hình so với mô hình huấn luyện cũ.</w:t>
      </w:r>
    </w:p>
    <w:p w14:paraId="7D77A01C">
      <w:pPr>
        <w:numPr>
          <w:ilvl w:val="0"/>
          <w:numId w:val="0"/>
        </w:numPr>
        <w:spacing w:line="360" w:lineRule="auto"/>
        <w:ind w:left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ab/>
      </w:r>
      <w:r>
        <w:rPr>
          <w:rFonts w:hint="default" w:ascii="Times New Roman" w:hAnsi="Times New Roman" w:cs="Times New Roman"/>
          <w:b w:val="0"/>
          <w:bCs w:val="0"/>
          <w:sz w:val="26"/>
          <w:szCs w:val="26"/>
          <w:highlight w:val="none"/>
          <w:lang w:val="en-US"/>
        </w:rPr>
        <w:t>Sau khi huấn luyện 70 epoch bằng mô hình cải tiến, nhận được các đồ thị chỉ số như sau:</w:t>
      </w:r>
    </w:p>
    <w:p w14:paraId="39F4B54E">
      <w:pPr>
        <w:numPr>
          <w:ilvl w:val="0"/>
          <w:numId w:val="0"/>
        </w:numPr>
        <w:spacing w:line="360" w:lineRule="auto"/>
        <w:ind w:leftChars="0"/>
        <w:outlineLvl w:val="9"/>
        <w:rPr>
          <w:highlight w:val="none"/>
        </w:rPr>
      </w:pPr>
      <w:r>
        <w:rPr>
          <w:highlight w:val="none"/>
        </w:rPr>
        <w:drawing>
          <wp:inline distT="0" distB="0" distL="114300" distR="114300">
            <wp:extent cx="6073140" cy="3757295"/>
            <wp:effectExtent l="0" t="0" r="7620" b="6985"/>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38"/>
                    <a:stretch>
                      <a:fillRect/>
                    </a:stretch>
                  </pic:blipFill>
                  <pic:spPr>
                    <a:xfrm>
                      <a:off x="0" y="0"/>
                      <a:ext cx="6073140" cy="3757295"/>
                    </a:xfrm>
                    <a:prstGeom prst="rect">
                      <a:avLst/>
                    </a:prstGeom>
                    <a:noFill/>
                    <a:ln>
                      <a:noFill/>
                    </a:ln>
                  </pic:spPr>
                </pic:pic>
              </a:graphicData>
            </a:graphic>
          </wp:inline>
        </w:drawing>
      </w:r>
    </w:p>
    <w:p w14:paraId="03B91A19">
      <w:pPr>
        <w:pStyle w:val="258"/>
        <w:bidi w:val="0"/>
        <w:rPr>
          <w:rFonts w:hint="default"/>
          <w:highlight w:val="none"/>
          <w:lang w:val="en-US"/>
        </w:rPr>
      </w:pPr>
      <w:r>
        <w:rPr>
          <w:highlight w:val="none"/>
        </w:rPr>
        <w:t xml:space="preserve">Hình </w:t>
      </w:r>
      <w:r>
        <w:rPr>
          <w:highlight w:val="none"/>
        </w:rPr>
        <w:fldChar w:fldCharType="begin"/>
      </w:r>
      <w:r>
        <w:rPr>
          <w:highlight w:val="none"/>
        </w:rPr>
        <w:instrText xml:space="preserve"> SEQ Hình \* ARABIC </w:instrText>
      </w:r>
      <w:r>
        <w:rPr>
          <w:highlight w:val="none"/>
        </w:rPr>
        <w:fldChar w:fldCharType="separate"/>
      </w:r>
      <w:r>
        <w:rPr>
          <w:highlight w:val="none"/>
        </w:rPr>
        <w:t>22</w:t>
      </w:r>
      <w:r>
        <w:rPr>
          <w:highlight w:val="none"/>
        </w:rPr>
        <w:fldChar w:fldCharType="end"/>
      </w:r>
      <w:bookmarkStart w:id="197" w:name="_Toc5054"/>
      <w:bookmarkStart w:id="198" w:name="_Toc23786"/>
      <w:bookmarkStart w:id="199" w:name="_Toc16288"/>
      <w:bookmarkStart w:id="200" w:name="_Toc21136"/>
      <w:r>
        <w:rPr>
          <w:highlight w:val="none"/>
          <w:lang w:val="en-US"/>
        </w:rPr>
        <w:t>: Đồ thị chỉ số mô hình cải tiến</w:t>
      </w:r>
      <w:bookmarkEnd w:id="197"/>
      <w:bookmarkEnd w:id="198"/>
      <w:bookmarkEnd w:id="199"/>
      <w:bookmarkEnd w:id="200"/>
    </w:p>
    <w:p w14:paraId="6BD01C0C">
      <w:pPr>
        <w:numPr>
          <w:ilvl w:val="0"/>
          <w:numId w:val="0"/>
        </w:numPr>
        <w:spacing w:line="360" w:lineRule="auto"/>
        <w:ind w:left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ab/>
      </w:r>
      <w:r>
        <w:rPr>
          <w:rFonts w:hint="default" w:ascii="Times New Roman" w:hAnsi="Times New Roman" w:cs="Times New Roman"/>
          <w:b w:val="0"/>
          <w:bCs w:val="0"/>
          <w:sz w:val="26"/>
          <w:szCs w:val="26"/>
          <w:highlight w:val="none"/>
          <w:lang w:val="en-US"/>
        </w:rPr>
        <w:t>Đánh giá Learning Curves của các đồ thị:</w:t>
      </w:r>
    </w:p>
    <w:p w14:paraId="5E961D2C">
      <w:pPr>
        <w:numPr>
          <w:ilvl w:val="0"/>
          <w:numId w:val="32"/>
        </w:numPr>
        <w:tabs>
          <w:tab w:val="left" w:pos="420"/>
          <w:tab w:val="clear" w:pos="1260"/>
        </w:tabs>
        <w:spacing w:line="360" w:lineRule="auto"/>
        <w:ind w:left="1260" w:leftChars="0" w:hanging="420" w:firstLine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Khoảng các giữa đường huấn luyện tập Train và Val rất nhỏ, mô hình học tốt.</w:t>
      </w:r>
    </w:p>
    <w:p w14:paraId="518B4A82">
      <w:pPr>
        <w:numPr>
          <w:ilvl w:val="0"/>
          <w:numId w:val="32"/>
        </w:numPr>
        <w:tabs>
          <w:tab w:val="left" w:pos="420"/>
          <w:tab w:val="clear" w:pos="1260"/>
        </w:tabs>
        <w:spacing w:line="360" w:lineRule="auto"/>
        <w:ind w:left="1260" w:leftChars="0" w:hanging="420" w:firstLine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Từ sau epoch thứ 20, Learning Curve của tập Val có xu hướng dao động nhưng rất nhỏ.</w:t>
      </w:r>
    </w:p>
    <w:p w14:paraId="24A984B0">
      <w:pPr>
        <w:numPr>
          <w:ilvl w:val="0"/>
          <w:numId w:val="32"/>
        </w:numPr>
        <w:tabs>
          <w:tab w:val="left" w:pos="420"/>
          <w:tab w:val="clear" w:pos="1260"/>
        </w:tabs>
        <w:spacing w:line="360" w:lineRule="auto"/>
        <w:ind w:left="1260" w:leftChars="0" w:hanging="420" w:firstLine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F1-score tăng tiến đều ở cả 2 tập Train và Val.</w:t>
      </w:r>
    </w:p>
    <w:p w14:paraId="5F69C653">
      <w:pPr>
        <w:numPr>
          <w:ilvl w:val="0"/>
          <w:numId w:val="0"/>
        </w:numPr>
        <w:spacing w:line="360" w:lineRule="auto"/>
        <w:ind w:leftChars="0"/>
        <w:jc w:val="both"/>
        <w:outlineLvl w:val="9"/>
        <w:rPr>
          <w:rFonts w:hint="default" w:ascii="Times New Roman" w:hAnsi="Times New Roman" w:cs="Times New Roman"/>
          <w:sz w:val="26"/>
          <w:szCs w:val="26"/>
          <w:highlight w:val="none"/>
          <w:lang w:val="en-US"/>
        </w:rPr>
      </w:pPr>
      <w:r>
        <w:rPr>
          <w:rFonts w:hint="default" w:ascii="Times New Roman" w:hAnsi="Times New Roman" w:cs="Times New Roman"/>
          <w:b w:val="0"/>
          <w:bCs w:val="0"/>
          <w:sz w:val="26"/>
          <w:szCs w:val="26"/>
          <w:highlight w:val="none"/>
          <w:lang w:val="en-US"/>
        </w:rPr>
        <w:tab/>
      </w:r>
      <w:r>
        <w:rPr>
          <w:rFonts w:hint="default" w:ascii="Times New Roman" w:hAnsi="Times New Roman" w:cs="Times New Roman"/>
          <w:b w:val="0"/>
          <w:bCs w:val="0"/>
          <w:sz w:val="26"/>
          <w:szCs w:val="26"/>
          <w:highlight w:val="none"/>
          <w:lang w:val="en-US"/>
        </w:rPr>
        <w:t>Kết luận: Mô hình học tốt ban đầu nhưng về sau nhiều epoch hơn có thể bị over fit khi đường Val loss dần rời xa đường Train loss. Theo Accuracy cao nhất trên tập Validation thì epoch thứ 58 là mô hình tốt nhất trên 70 epoch. Các chỉ số đạt được khi áp dụng mô hình tốt nhất (epoch thứ 58) lên tập Test bao gồm:</w:t>
      </w:r>
    </w:p>
    <w:p w14:paraId="7B25A9F7">
      <w:pPr>
        <w:numPr>
          <w:ilvl w:val="0"/>
          <w:numId w:val="0"/>
        </w:numPr>
        <w:tabs>
          <w:tab w:val="left" w:pos="420"/>
        </w:tabs>
        <w:spacing w:line="360" w:lineRule="auto"/>
        <w:outlineLvl w:val="9"/>
        <w:rPr>
          <w:rFonts w:hint="default" w:ascii="Times New Roman" w:hAnsi="Times New Roman" w:cs="Times New Roman"/>
          <w:b w:val="0"/>
          <w:bCs w:val="0"/>
          <w:sz w:val="26"/>
          <w:szCs w:val="26"/>
          <w:highlight w:val="none"/>
          <w:lang w:val="en-US"/>
        </w:rPr>
      </w:pPr>
    </w:p>
    <w:p w14:paraId="4F601950">
      <w:pPr>
        <w:numPr>
          <w:ilvl w:val="0"/>
          <w:numId w:val="0"/>
        </w:numPr>
        <w:spacing w:line="360" w:lineRule="auto"/>
        <w:ind w:leftChars="0"/>
        <w:jc w:val="center"/>
        <w:outlineLvl w:val="9"/>
        <w:rPr>
          <w:highlight w:val="none"/>
        </w:rPr>
      </w:pPr>
      <w:r>
        <w:rPr>
          <w:highlight w:val="none"/>
        </w:rPr>
        <w:drawing>
          <wp:inline distT="0" distB="0" distL="114300" distR="114300">
            <wp:extent cx="4853940" cy="5821680"/>
            <wp:effectExtent l="0" t="0" r="762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pic:cNvPicPr>
                  </pic:nvPicPr>
                  <pic:blipFill>
                    <a:blip r:embed="rId39"/>
                    <a:stretch>
                      <a:fillRect/>
                    </a:stretch>
                  </pic:blipFill>
                  <pic:spPr>
                    <a:xfrm>
                      <a:off x="0" y="0"/>
                      <a:ext cx="4853940" cy="5821680"/>
                    </a:xfrm>
                    <a:prstGeom prst="rect">
                      <a:avLst/>
                    </a:prstGeom>
                    <a:noFill/>
                    <a:ln>
                      <a:noFill/>
                    </a:ln>
                  </pic:spPr>
                </pic:pic>
              </a:graphicData>
            </a:graphic>
          </wp:inline>
        </w:drawing>
      </w:r>
    </w:p>
    <w:p w14:paraId="2A7CE2F4">
      <w:pPr>
        <w:pStyle w:val="258"/>
        <w:bidi w:val="0"/>
        <w:rPr>
          <w:rFonts w:hint="default"/>
          <w:highlight w:val="none"/>
          <w:lang w:val="en-US"/>
        </w:rPr>
      </w:pPr>
      <w:r>
        <w:rPr>
          <w:highlight w:val="none"/>
        </w:rPr>
        <w:t xml:space="preserve">Hình </w:t>
      </w:r>
      <w:r>
        <w:rPr>
          <w:highlight w:val="none"/>
        </w:rPr>
        <w:fldChar w:fldCharType="begin"/>
      </w:r>
      <w:r>
        <w:rPr>
          <w:highlight w:val="none"/>
        </w:rPr>
        <w:instrText xml:space="preserve"> SEQ Hình \* ARABIC </w:instrText>
      </w:r>
      <w:r>
        <w:rPr>
          <w:highlight w:val="none"/>
        </w:rPr>
        <w:fldChar w:fldCharType="separate"/>
      </w:r>
      <w:r>
        <w:rPr>
          <w:highlight w:val="none"/>
        </w:rPr>
        <w:t>23</w:t>
      </w:r>
      <w:r>
        <w:rPr>
          <w:highlight w:val="none"/>
        </w:rPr>
        <w:fldChar w:fldCharType="end"/>
      </w:r>
      <w:bookmarkStart w:id="201" w:name="_Toc14365"/>
      <w:bookmarkStart w:id="202" w:name="_Toc14319"/>
      <w:bookmarkStart w:id="203" w:name="_Toc7997"/>
      <w:bookmarkStart w:id="204" w:name="_Toc27777"/>
      <w:r>
        <w:rPr>
          <w:highlight w:val="none"/>
          <w:lang w:val="en-US"/>
        </w:rPr>
        <w:t xml:space="preserve">: </w:t>
      </w:r>
      <w:bookmarkEnd w:id="201"/>
      <w:bookmarkEnd w:id="202"/>
      <w:r>
        <w:rPr>
          <w:rFonts w:hint="default"/>
          <w:highlight w:val="none"/>
          <w:lang w:val="en-US"/>
        </w:rPr>
        <w:t>Chỉ số đạt được trên tập Test</w:t>
      </w:r>
      <w:bookmarkEnd w:id="203"/>
      <w:bookmarkEnd w:id="204"/>
    </w:p>
    <w:p w14:paraId="1BC7FA42">
      <w:pPr>
        <w:pStyle w:val="258"/>
        <w:bidi w:val="0"/>
        <w:jc w:val="both"/>
        <w:rPr>
          <w:rFonts w:hint="default"/>
          <w:i w:val="0"/>
          <w:iCs/>
          <w:highlight w:val="none"/>
          <w:lang w:val="en-US"/>
        </w:rPr>
      </w:pPr>
      <w:r>
        <w:rPr>
          <w:rFonts w:hint="default"/>
          <w:i w:val="0"/>
          <w:iCs/>
          <w:highlight w:val="none"/>
          <w:lang w:val="en-US"/>
        </w:rPr>
        <w:tab/>
      </w:r>
      <w:r>
        <w:rPr>
          <w:rFonts w:hint="default"/>
          <w:i w:val="0"/>
          <w:iCs/>
          <w:highlight w:val="none"/>
          <w:lang w:val="en-US"/>
        </w:rPr>
        <w:tab/>
      </w:r>
    </w:p>
    <w:p w14:paraId="1DAF6D39">
      <w:pPr>
        <w:rPr>
          <w:rFonts w:hint="default"/>
          <w:i w:val="0"/>
          <w:iCs/>
          <w:highlight w:val="none"/>
          <w:lang w:val="en-US"/>
        </w:rPr>
      </w:pPr>
      <w:r>
        <w:rPr>
          <w:rFonts w:hint="default"/>
          <w:i w:val="0"/>
          <w:iCs/>
          <w:highlight w:val="none"/>
          <w:lang w:val="en-US"/>
        </w:rPr>
        <w:br w:type="page"/>
      </w:r>
    </w:p>
    <w:p w14:paraId="353994F3">
      <w:pPr>
        <w:pStyle w:val="258"/>
        <w:bidi w:val="0"/>
        <w:jc w:val="both"/>
        <w:rPr>
          <w:rFonts w:hint="default"/>
          <w:i w:val="0"/>
          <w:iCs/>
          <w:highlight w:val="none"/>
          <w:lang w:val="en-US"/>
        </w:rPr>
      </w:pPr>
      <w:r>
        <w:rPr>
          <w:rFonts w:hint="default"/>
          <w:i w:val="0"/>
          <w:iCs/>
          <w:highlight w:val="none"/>
          <w:lang w:val="en-US"/>
        </w:rPr>
        <w:tab/>
      </w:r>
      <w:r>
        <w:rPr>
          <w:rFonts w:hint="default"/>
          <w:i w:val="0"/>
          <w:iCs/>
          <w:highlight w:val="none"/>
          <w:lang w:val="en-US"/>
        </w:rPr>
        <w:t>Ta có ma trận nhầm lẫn của tập Test như sau:</w:t>
      </w:r>
    </w:p>
    <w:p w14:paraId="449E597D">
      <w:pPr>
        <w:pStyle w:val="258"/>
        <w:bidi w:val="0"/>
        <w:jc w:val="both"/>
        <w:rPr>
          <w:highlight w:val="none"/>
        </w:rPr>
      </w:pPr>
      <w:r>
        <w:rPr>
          <w:highlight w:val="none"/>
        </w:rPr>
        <w:drawing>
          <wp:inline distT="0" distB="0" distL="114300" distR="114300">
            <wp:extent cx="5758180" cy="4946015"/>
            <wp:effectExtent l="0" t="0" r="2540" b="6985"/>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pic:cNvPicPr>
                      <a:picLocks noChangeAspect="1"/>
                    </pic:cNvPicPr>
                  </pic:nvPicPr>
                  <pic:blipFill>
                    <a:blip r:embed="rId40"/>
                    <a:stretch>
                      <a:fillRect/>
                    </a:stretch>
                  </pic:blipFill>
                  <pic:spPr>
                    <a:xfrm>
                      <a:off x="0" y="0"/>
                      <a:ext cx="5758180" cy="4946015"/>
                    </a:xfrm>
                    <a:prstGeom prst="rect">
                      <a:avLst/>
                    </a:prstGeom>
                    <a:noFill/>
                    <a:ln>
                      <a:noFill/>
                    </a:ln>
                  </pic:spPr>
                </pic:pic>
              </a:graphicData>
            </a:graphic>
          </wp:inline>
        </w:drawing>
      </w:r>
    </w:p>
    <w:p w14:paraId="39607144">
      <w:pPr>
        <w:pStyle w:val="258"/>
        <w:bidi w:val="0"/>
        <w:rPr>
          <w:rFonts w:hint="default"/>
          <w:highlight w:val="none"/>
          <w:lang w:val="en-US"/>
        </w:rPr>
      </w:pPr>
      <w:r>
        <w:rPr>
          <w:highlight w:val="none"/>
        </w:rPr>
        <w:t xml:space="preserve">Hình </w:t>
      </w:r>
      <w:r>
        <w:rPr>
          <w:highlight w:val="none"/>
        </w:rPr>
        <w:fldChar w:fldCharType="begin"/>
      </w:r>
      <w:r>
        <w:rPr>
          <w:highlight w:val="none"/>
        </w:rPr>
        <w:instrText xml:space="preserve"> SEQ Hình \* ARABIC </w:instrText>
      </w:r>
      <w:r>
        <w:rPr>
          <w:highlight w:val="none"/>
        </w:rPr>
        <w:fldChar w:fldCharType="separate"/>
      </w:r>
      <w:r>
        <w:rPr>
          <w:highlight w:val="none"/>
        </w:rPr>
        <w:t>24</w:t>
      </w:r>
      <w:r>
        <w:rPr>
          <w:highlight w:val="none"/>
        </w:rPr>
        <w:fldChar w:fldCharType="end"/>
      </w:r>
      <w:bookmarkStart w:id="205" w:name="_Toc12823"/>
      <w:bookmarkStart w:id="206" w:name="_Toc26113"/>
      <w:bookmarkStart w:id="207" w:name="_Toc14680"/>
      <w:bookmarkStart w:id="208" w:name="_Toc24809"/>
      <w:r>
        <w:rPr>
          <w:rFonts w:hint="default"/>
          <w:highlight w:val="none"/>
          <w:lang w:val="en-US"/>
        </w:rPr>
        <w:t>:</w:t>
      </w:r>
      <w:r>
        <w:rPr>
          <w:highlight w:val="none"/>
          <w:lang w:val="en-US"/>
        </w:rPr>
        <w:t xml:space="preserve"> Ma trận nhầm lẫn cho tập Test</w:t>
      </w:r>
      <w:bookmarkEnd w:id="205"/>
      <w:bookmarkEnd w:id="206"/>
      <w:bookmarkEnd w:id="207"/>
      <w:bookmarkEnd w:id="208"/>
    </w:p>
    <w:p w14:paraId="154E49A7">
      <w:pPr>
        <w:rPr>
          <w:rFonts w:ascii="Times New Roman" w:hAnsi="Times New Roman" w:cs="Times New Roman"/>
          <w:b/>
          <w:bCs/>
          <w:sz w:val="26"/>
          <w:szCs w:val="26"/>
          <w:highlight w:val="none"/>
        </w:rPr>
      </w:pPr>
      <w:bookmarkStart w:id="209" w:name="_Toc18653"/>
      <w:bookmarkStart w:id="210" w:name="_Toc32175"/>
      <w:r>
        <w:rPr>
          <w:rFonts w:hint="default" w:ascii="Times New Roman" w:hAnsi="Times New Roman" w:cs="Times New Roman"/>
          <w:b/>
          <w:bCs/>
          <w:sz w:val="26"/>
          <w:szCs w:val="26"/>
          <w:highlight w:val="none"/>
          <w:lang w:val="en-US"/>
        </w:rPr>
        <w:br w:type="page"/>
      </w:r>
    </w:p>
    <w:p w14:paraId="56B8E138">
      <w:pPr>
        <w:numPr>
          <w:ilvl w:val="0"/>
          <w:numId w:val="33"/>
        </w:numPr>
        <w:tabs>
          <w:tab w:val="left" w:pos="425"/>
          <w:tab w:val="clear" w:pos="845"/>
        </w:tabs>
        <w:spacing w:line="360" w:lineRule="auto"/>
        <w:ind w:left="845" w:leftChars="0" w:hanging="425" w:firstLineChars="0"/>
        <w:outlineLvl w:val="1"/>
        <w:rPr>
          <w:rFonts w:ascii="Times New Roman" w:hAnsi="Times New Roman" w:cs="Times New Roman"/>
          <w:b/>
          <w:bCs/>
          <w:sz w:val="26"/>
          <w:szCs w:val="26"/>
          <w:highlight w:val="none"/>
        </w:rPr>
      </w:pPr>
      <w:r>
        <w:rPr>
          <w:rFonts w:hint="default" w:ascii="Times New Roman" w:hAnsi="Times New Roman" w:cs="Times New Roman"/>
          <w:b/>
          <w:bCs/>
          <w:sz w:val="26"/>
          <w:szCs w:val="26"/>
          <w:highlight w:val="none"/>
          <w:lang w:val="en-US"/>
        </w:rPr>
        <w:t>Summary model bản cải tiến</w:t>
      </w:r>
      <w:bookmarkEnd w:id="209"/>
    </w:p>
    <w:p w14:paraId="638D93A5">
      <w:pPr>
        <w:numPr>
          <w:ilvl w:val="0"/>
          <w:numId w:val="0"/>
        </w:numPr>
        <w:spacing w:line="360" w:lineRule="auto"/>
        <w:ind w:left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bCs/>
          <w:sz w:val="26"/>
          <w:szCs w:val="26"/>
          <w:highlight w:val="none"/>
          <w:lang w:val="en-US"/>
        </w:rPr>
        <w:tab/>
      </w:r>
      <w:r>
        <w:rPr>
          <w:rFonts w:hint="default" w:ascii="Times New Roman" w:hAnsi="Times New Roman" w:cs="Times New Roman"/>
          <w:b w:val="0"/>
          <w:bCs w:val="0"/>
          <w:sz w:val="26"/>
          <w:szCs w:val="26"/>
          <w:highlight w:val="none"/>
          <w:lang w:val="en-US"/>
        </w:rPr>
        <w:t>Giữa các lớp chèn thêm một SE Block, ta có summary model như sau:</w:t>
      </w:r>
    </w:p>
    <w:p w14:paraId="5F6CC9B3">
      <w:pPr>
        <w:numPr>
          <w:ilvl w:val="0"/>
          <w:numId w:val="0"/>
        </w:numPr>
        <w:spacing w:line="360" w:lineRule="auto"/>
        <w:ind w:leftChars="0"/>
        <w:jc w:val="center"/>
        <w:outlineLvl w:val="9"/>
        <w:rPr>
          <w:highlight w:val="none"/>
        </w:rPr>
      </w:pPr>
      <w:r>
        <w:rPr>
          <w:highlight w:val="none"/>
        </w:rPr>
        <w:drawing>
          <wp:inline distT="0" distB="0" distL="114300" distR="114300">
            <wp:extent cx="2590800" cy="7239000"/>
            <wp:effectExtent l="0" t="0" r="0" b="0"/>
            <wp:docPr id="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7"/>
                    <pic:cNvPicPr>
                      <a:picLocks noChangeAspect="1"/>
                    </pic:cNvPicPr>
                  </pic:nvPicPr>
                  <pic:blipFill>
                    <a:blip r:embed="rId41"/>
                    <a:stretch>
                      <a:fillRect/>
                    </a:stretch>
                  </pic:blipFill>
                  <pic:spPr>
                    <a:xfrm>
                      <a:off x="0" y="0"/>
                      <a:ext cx="2590800" cy="7239000"/>
                    </a:xfrm>
                    <a:prstGeom prst="rect">
                      <a:avLst/>
                    </a:prstGeom>
                    <a:noFill/>
                    <a:ln>
                      <a:noFill/>
                    </a:ln>
                  </pic:spPr>
                </pic:pic>
              </a:graphicData>
            </a:graphic>
          </wp:inline>
        </w:drawing>
      </w:r>
    </w:p>
    <w:p w14:paraId="45594914">
      <w:pPr>
        <w:pStyle w:val="258"/>
        <w:bidi w:val="0"/>
        <w:rPr>
          <w:highlight w:val="none"/>
          <w:lang w:val="en-US"/>
        </w:rPr>
      </w:pPr>
      <w:r>
        <w:rPr>
          <w:highlight w:val="none"/>
        </w:rPr>
        <w:t xml:space="preserve">Hình </w:t>
      </w:r>
      <w:r>
        <w:rPr>
          <w:highlight w:val="none"/>
        </w:rPr>
        <w:fldChar w:fldCharType="begin"/>
      </w:r>
      <w:r>
        <w:rPr>
          <w:highlight w:val="none"/>
        </w:rPr>
        <w:instrText xml:space="preserve"> SEQ Hình \* ARABIC </w:instrText>
      </w:r>
      <w:r>
        <w:rPr>
          <w:highlight w:val="none"/>
        </w:rPr>
        <w:fldChar w:fldCharType="separate"/>
      </w:r>
      <w:r>
        <w:rPr>
          <w:highlight w:val="none"/>
        </w:rPr>
        <w:t>25</w:t>
      </w:r>
      <w:r>
        <w:rPr>
          <w:highlight w:val="none"/>
        </w:rPr>
        <w:fldChar w:fldCharType="end"/>
      </w:r>
      <w:bookmarkStart w:id="211" w:name="_Toc752"/>
      <w:bookmarkStart w:id="212" w:name="_Toc27268"/>
      <w:bookmarkStart w:id="213" w:name="_Toc9106"/>
      <w:r>
        <w:rPr>
          <w:rFonts w:hint="default"/>
          <w:highlight w:val="none"/>
          <w:lang w:val="en-US"/>
        </w:rPr>
        <w:t>:</w:t>
      </w:r>
      <w:r>
        <w:rPr>
          <w:highlight w:val="none"/>
          <w:lang w:val="en-US"/>
        </w:rPr>
        <w:t xml:space="preserve"> Summary model cải tiến phần A</w:t>
      </w:r>
      <w:bookmarkEnd w:id="211"/>
      <w:bookmarkEnd w:id="212"/>
      <w:bookmarkEnd w:id="213"/>
    </w:p>
    <w:p w14:paraId="07EA9431">
      <w:pPr>
        <w:pStyle w:val="258"/>
        <w:bidi w:val="0"/>
        <w:jc w:val="center"/>
        <w:rPr>
          <w:highlight w:val="none"/>
        </w:rPr>
      </w:pPr>
      <w:r>
        <w:rPr>
          <w:highlight w:val="none"/>
        </w:rPr>
        <w:drawing>
          <wp:inline distT="0" distB="0" distL="114300" distR="114300">
            <wp:extent cx="2581275" cy="7208520"/>
            <wp:effectExtent l="0" t="0" r="9525" b="0"/>
            <wp:docPr id="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8"/>
                    <pic:cNvPicPr>
                      <a:picLocks noChangeAspect="1"/>
                    </pic:cNvPicPr>
                  </pic:nvPicPr>
                  <pic:blipFill>
                    <a:blip r:embed="rId42"/>
                    <a:stretch>
                      <a:fillRect/>
                    </a:stretch>
                  </pic:blipFill>
                  <pic:spPr>
                    <a:xfrm>
                      <a:off x="0" y="0"/>
                      <a:ext cx="2581275" cy="7208520"/>
                    </a:xfrm>
                    <a:prstGeom prst="rect">
                      <a:avLst/>
                    </a:prstGeom>
                    <a:noFill/>
                    <a:ln>
                      <a:noFill/>
                    </a:ln>
                  </pic:spPr>
                </pic:pic>
              </a:graphicData>
            </a:graphic>
          </wp:inline>
        </w:drawing>
      </w:r>
    </w:p>
    <w:p w14:paraId="61E29F8D">
      <w:pPr>
        <w:pStyle w:val="258"/>
        <w:bidi w:val="0"/>
        <w:rPr>
          <w:rFonts w:hint="default"/>
          <w:highlight w:val="none"/>
          <w:lang w:val="en-US"/>
        </w:rPr>
      </w:pPr>
      <w:r>
        <w:rPr>
          <w:highlight w:val="none"/>
        </w:rPr>
        <w:t xml:space="preserve">Hình </w:t>
      </w:r>
      <w:r>
        <w:rPr>
          <w:highlight w:val="none"/>
        </w:rPr>
        <w:fldChar w:fldCharType="begin"/>
      </w:r>
      <w:r>
        <w:rPr>
          <w:highlight w:val="none"/>
        </w:rPr>
        <w:instrText xml:space="preserve"> SEQ Hình \* ARABIC </w:instrText>
      </w:r>
      <w:r>
        <w:rPr>
          <w:highlight w:val="none"/>
        </w:rPr>
        <w:fldChar w:fldCharType="separate"/>
      </w:r>
      <w:r>
        <w:rPr>
          <w:highlight w:val="none"/>
        </w:rPr>
        <w:t>26</w:t>
      </w:r>
      <w:r>
        <w:rPr>
          <w:highlight w:val="none"/>
        </w:rPr>
        <w:fldChar w:fldCharType="end"/>
      </w:r>
      <w:bookmarkStart w:id="214" w:name="_Toc4014"/>
      <w:bookmarkStart w:id="215" w:name="_Toc23172"/>
      <w:bookmarkStart w:id="216" w:name="_Toc2784"/>
      <w:r>
        <w:rPr>
          <w:rFonts w:hint="default"/>
          <w:highlight w:val="none"/>
          <w:lang w:val="en-US"/>
        </w:rPr>
        <w:t>:</w:t>
      </w:r>
      <w:r>
        <w:rPr>
          <w:highlight w:val="none"/>
          <w:lang w:val="en-US"/>
        </w:rPr>
        <w:t xml:space="preserve"> Summary model cải tiến phần B</w:t>
      </w:r>
      <w:bookmarkEnd w:id="214"/>
      <w:bookmarkEnd w:id="215"/>
      <w:bookmarkEnd w:id="216"/>
    </w:p>
    <w:p w14:paraId="29B8E14E">
      <w:pPr>
        <w:rPr>
          <w:rFonts w:hint="default" w:ascii="Times New Roman" w:hAnsi="Times New Roman" w:cs="Times New Roman"/>
          <w:b/>
          <w:bCs/>
          <w:sz w:val="26"/>
          <w:szCs w:val="26"/>
          <w:highlight w:val="none"/>
          <w:lang w:val="en-US"/>
        </w:rPr>
      </w:pPr>
      <w:bookmarkStart w:id="217" w:name="_Toc12818"/>
      <w:r>
        <w:rPr>
          <w:rFonts w:hint="default" w:ascii="Times New Roman" w:hAnsi="Times New Roman" w:cs="Times New Roman"/>
          <w:b/>
          <w:bCs/>
          <w:sz w:val="26"/>
          <w:szCs w:val="26"/>
          <w:highlight w:val="none"/>
          <w:lang w:val="en-US"/>
        </w:rPr>
        <w:br w:type="page"/>
      </w:r>
    </w:p>
    <w:p w14:paraId="3856622B">
      <w:pPr>
        <w:numPr>
          <w:ilvl w:val="0"/>
          <w:numId w:val="33"/>
        </w:numPr>
        <w:tabs>
          <w:tab w:val="left" w:pos="425"/>
          <w:tab w:val="clear" w:pos="845"/>
        </w:tabs>
        <w:spacing w:line="360" w:lineRule="auto"/>
        <w:ind w:left="845" w:leftChars="0" w:hanging="425" w:firstLineChars="0"/>
        <w:outlineLvl w:val="1"/>
        <w:rPr>
          <w:rFonts w:hint="default" w:ascii="Times New Roman" w:hAnsi="Times New Roman" w:cs="Times New Roman"/>
          <w:b/>
          <w:bCs/>
          <w:sz w:val="26"/>
          <w:szCs w:val="26"/>
          <w:highlight w:val="none"/>
          <w:lang w:val="en-US"/>
        </w:rPr>
      </w:pPr>
      <w:r>
        <w:rPr>
          <w:rFonts w:hint="default" w:ascii="Times New Roman" w:hAnsi="Times New Roman" w:cs="Times New Roman"/>
          <w:b/>
          <w:bCs/>
          <w:sz w:val="26"/>
          <w:szCs w:val="26"/>
          <w:highlight w:val="none"/>
          <w:lang w:val="en-US"/>
        </w:rPr>
        <w:t>Sơ đồ khối bản cải tiến</w:t>
      </w:r>
      <w:bookmarkEnd w:id="217"/>
    </w:p>
    <w:bookmarkEnd w:id="210"/>
    <w:p w14:paraId="5724CB81">
      <w:pPr>
        <w:numPr>
          <w:ilvl w:val="0"/>
          <w:numId w:val="0"/>
        </w:numPr>
        <w:spacing w:line="360" w:lineRule="auto"/>
        <w:ind w:leftChars="0"/>
        <w:outlineLvl w:val="9"/>
        <w:rPr>
          <w:highlight w:val="none"/>
        </w:rPr>
      </w:pPr>
      <w:r>
        <w:rPr>
          <w:highlight w:val="none"/>
        </w:rPr>
        <w:drawing>
          <wp:inline distT="0" distB="0" distL="114300" distR="114300">
            <wp:extent cx="5751195" cy="3220085"/>
            <wp:effectExtent l="0" t="0" r="9525" b="10795"/>
            <wp:docPr id="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5"/>
                    <pic:cNvPicPr>
                      <a:picLocks noChangeAspect="1"/>
                    </pic:cNvPicPr>
                  </pic:nvPicPr>
                  <pic:blipFill>
                    <a:blip r:embed="rId43"/>
                    <a:stretch>
                      <a:fillRect/>
                    </a:stretch>
                  </pic:blipFill>
                  <pic:spPr>
                    <a:xfrm>
                      <a:off x="0" y="0"/>
                      <a:ext cx="5751195" cy="3220085"/>
                    </a:xfrm>
                    <a:prstGeom prst="rect">
                      <a:avLst/>
                    </a:prstGeom>
                    <a:noFill/>
                    <a:ln>
                      <a:noFill/>
                    </a:ln>
                  </pic:spPr>
                </pic:pic>
              </a:graphicData>
            </a:graphic>
          </wp:inline>
        </w:drawing>
      </w:r>
    </w:p>
    <w:p w14:paraId="59E31AA7">
      <w:pPr>
        <w:pStyle w:val="258"/>
        <w:bidi w:val="0"/>
        <w:rPr>
          <w:highlight w:val="none"/>
          <w:lang w:val="en-US"/>
        </w:rPr>
      </w:pPr>
      <w:r>
        <w:rPr>
          <w:highlight w:val="none"/>
        </w:rPr>
        <w:t xml:space="preserve">Hình </w:t>
      </w:r>
      <w:r>
        <w:rPr>
          <w:highlight w:val="none"/>
        </w:rPr>
        <w:fldChar w:fldCharType="begin"/>
      </w:r>
      <w:r>
        <w:rPr>
          <w:highlight w:val="none"/>
        </w:rPr>
        <w:instrText xml:space="preserve"> SEQ Hình \* ARABIC </w:instrText>
      </w:r>
      <w:r>
        <w:rPr>
          <w:highlight w:val="none"/>
        </w:rPr>
        <w:fldChar w:fldCharType="separate"/>
      </w:r>
      <w:r>
        <w:rPr>
          <w:highlight w:val="none"/>
        </w:rPr>
        <w:t>27</w:t>
      </w:r>
      <w:r>
        <w:rPr>
          <w:highlight w:val="none"/>
        </w:rPr>
        <w:fldChar w:fldCharType="end"/>
      </w:r>
      <w:bookmarkStart w:id="218" w:name="_Toc12953"/>
      <w:bookmarkStart w:id="219" w:name="_Toc3907"/>
      <w:bookmarkStart w:id="220" w:name="_Toc9210"/>
      <w:bookmarkStart w:id="221" w:name="_Toc10052"/>
      <w:r>
        <w:rPr>
          <w:rFonts w:hint="default"/>
          <w:highlight w:val="none"/>
          <w:lang w:val="en-US"/>
        </w:rPr>
        <w:t>:</w:t>
      </w:r>
      <w:r>
        <w:rPr>
          <w:highlight w:val="none"/>
          <w:lang w:val="en-US"/>
        </w:rPr>
        <w:t xml:space="preserve"> Sơ đồ khối mô hình ResNet-18 cải tiến</w:t>
      </w:r>
      <w:bookmarkEnd w:id="218"/>
      <w:bookmarkEnd w:id="219"/>
      <w:bookmarkEnd w:id="220"/>
      <w:bookmarkEnd w:id="221"/>
    </w:p>
    <w:p w14:paraId="4D4B7563">
      <w:pPr>
        <w:pStyle w:val="258"/>
        <w:bidi w:val="0"/>
        <w:jc w:val="both"/>
        <w:rPr>
          <w:rFonts w:hint="default"/>
          <w:i w:val="0"/>
          <w:iCs/>
          <w:highlight w:val="none"/>
          <w:lang w:val="en-US"/>
        </w:rPr>
      </w:pPr>
      <w:r>
        <w:rPr>
          <w:rFonts w:hint="default"/>
          <w:highlight w:val="none"/>
          <w:lang w:val="en-US"/>
        </w:rPr>
        <w:tab/>
      </w:r>
      <w:r>
        <w:rPr>
          <w:rFonts w:hint="default"/>
          <w:highlight w:val="none"/>
          <w:lang w:val="en-US"/>
        </w:rPr>
        <w:tab/>
      </w:r>
      <w:r>
        <w:rPr>
          <w:rFonts w:hint="default"/>
          <w:highlight w:val="none"/>
          <w:lang w:val="en-US"/>
        </w:rPr>
        <w:tab/>
      </w:r>
      <w:r>
        <w:rPr>
          <w:rFonts w:hint="default"/>
          <w:i w:val="0"/>
          <w:iCs/>
          <w:highlight w:val="none"/>
          <w:lang w:val="en-US"/>
        </w:rPr>
        <w:t>Chèn thêm SE Block vào trong mô hình ResNet-18 để thực hiện việc huấn luyện. Ngoài ra, mô hình tổng quan chỉ điều chỉnh một số biến và tham số, không thay đổi nhiều trong quy trình huấn luyện.</w:t>
      </w:r>
    </w:p>
    <w:p w14:paraId="16F74BD7">
      <w:pPr>
        <w:numPr>
          <w:ilvl w:val="0"/>
          <w:numId w:val="28"/>
        </w:numPr>
        <w:spacing w:line="360" w:lineRule="auto"/>
        <w:ind w:left="454" w:leftChars="0" w:hanging="454" w:firstLineChars="0"/>
        <w:outlineLvl w:val="0"/>
        <w:rPr>
          <w:rFonts w:hint="default" w:ascii="Times New Roman" w:hAnsi="Times New Roman" w:cs="Times New Roman"/>
          <w:b w:val="0"/>
          <w:bCs w:val="0"/>
          <w:sz w:val="26"/>
          <w:szCs w:val="26"/>
          <w:highlight w:val="none"/>
          <w:lang w:val="en-US"/>
        </w:rPr>
      </w:pPr>
      <w:r>
        <w:rPr>
          <w:rFonts w:hint="default" w:ascii="Times New Roman" w:hAnsi="Times New Roman" w:cs="Times New Roman"/>
          <w:b/>
          <w:bCs/>
          <w:sz w:val="26"/>
          <w:szCs w:val="26"/>
          <w:highlight w:val="none"/>
          <w:lang w:val="en-US"/>
        </w:rPr>
        <w:t xml:space="preserve"> </w:t>
      </w:r>
      <w:bookmarkStart w:id="222" w:name="_Toc18711"/>
      <w:bookmarkStart w:id="223" w:name="_Toc3260"/>
      <w:r>
        <w:rPr>
          <w:rFonts w:hint="default" w:ascii="Times New Roman" w:hAnsi="Times New Roman" w:cs="Times New Roman"/>
          <w:b/>
          <w:bCs/>
          <w:sz w:val="26"/>
          <w:szCs w:val="26"/>
          <w:highlight w:val="none"/>
          <w:lang w:val="en-US"/>
        </w:rPr>
        <w:t>So sánh mô hình trước và sau cải tiến</w:t>
      </w:r>
      <w:bookmarkEnd w:id="222"/>
      <w:bookmarkEnd w:id="223"/>
    </w:p>
    <w:p w14:paraId="3F9DF01B">
      <w:pPr>
        <w:numPr>
          <w:ilvl w:val="0"/>
          <w:numId w:val="0"/>
        </w:numPr>
        <w:spacing w:line="360" w:lineRule="auto"/>
        <w:ind w:leftChars="0" w:firstLine="720" w:firstLine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Các cải thiện chính khi áp dụng Attention Block:</w:t>
      </w:r>
    </w:p>
    <w:p w14:paraId="79C783BB">
      <w:pPr>
        <w:numPr>
          <w:ilvl w:val="0"/>
          <w:numId w:val="34"/>
        </w:numPr>
        <w:tabs>
          <w:tab w:val="left" w:pos="420"/>
          <w:tab w:val="clear" w:pos="1260"/>
        </w:tabs>
        <w:spacing w:line="360" w:lineRule="auto"/>
        <w:ind w:left="1260" w:leftChars="0" w:hanging="420" w:firstLine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bCs/>
          <w:sz w:val="26"/>
          <w:szCs w:val="26"/>
          <w:highlight w:val="none"/>
          <w:lang w:val="en-US"/>
        </w:rPr>
        <w:t>Độ ổn định</w:t>
      </w:r>
      <w:r>
        <w:rPr>
          <w:rFonts w:hint="default" w:ascii="Times New Roman" w:hAnsi="Times New Roman" w:cs="Times New Roman"/>
          <w:b w:val="0"/>
          <w:bCs w:val="0"/>
          <w:sz w:val="26"/>
          <w:szCs w:val="26"/>
          <w:highlight w:val="none"/>
          <w:lang w:val="en-US"/>
        </w:rPr>
        <w:t>: Dù đạt Accuracy cao, mô hình gốc cho thấy độ ổn định hơi kém hơn so với bản cải tiến. Độ dao động của đường Val và Train cho thấy mô hình có thể đang học thuộc một số đặc trưng nhiễu của tập huấn luyện thay vì các đặc trưng tổng quát.</w:t>
      </w:r>
    </w:p>
    <w:p w14:paraId="4EF45144">
      <w:pPr>
        <w:numPr>
          <w:ilvl w:val="0"/>
          <w:numId w:val="34"/>
        </w:numPr>
        <w:tabs>
          <w:tab w:val="left" w:pos="420"/>
          <w:tab w:val="clear" w:pos="1260"/>
        </w:tabs>
        <w:spacing w:line="360" w:lineRule="auto"/>
        <w:ind w:left="1260" w:leftChars="0" w:hanging="420" w:firstLine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bCs/>
          <w:sz w:val="26"/>
          <w:szCs w:val="26"/>
          <w:highlight w:val="none"/>
          <w:lang w:val="en-US"/>
        </w:rPr>
        <w:t>Vùng quan trọng</w:t>
      </w:r>
      <w:r>
        <w:rPr>
          <w:rFonts w:hint="default" w:ascii="Times New Roman" w:hAnsi="Times New Roman" w:cs="Times New Roman"/>
          <w:b w:val="0"/>
          <w:bCs w:val="0"/>
          <w:sz w:val="26"/>
          <w:szCs w:val="26"/>
          <w:highlight w:val="none"/>
          <w:lang w:val="en-US"/>
        </w:rPr>
        <w:t>: Mô hình ResNet-18 ban đầu có thể phân bổ sự chú ý không đều dẫn đến việc học các đặc trưng không liên quan như xương hoặc các cơ quan khác. Mô hình cải tiến thêm cơ chế giúp tự động chú ý vào các kênh hoặc vùng ảnh quan trọng cho việc phát hiện bệnh.</w:t>
      </w:r>
    </w:p>
    <w:p w14:paraId="23CE8080">
      <w:pPr>
        <w:numPr>
          <w:ilvl w:val="0"/>
          <w:numId w:val="34"/>
        </w:numPr>
        <w:tabs>
          <w:tab w:val="left" w:pos="420"/>
          <w:tab w:val="clear" w:pos="1260"/>
        </w:tabs>
        <w:spacing w:line="360" w:lineRule="auto"/>
        <w:ind w:left="1260" w:leftChars="0" w:hanging="420" w:firstLine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bCs/>
          <w:sz w:val="26"/>
          <w:szCs w:val="26"/>
          <w:highlight w:val="none"/>
          <w:lang w:val="en-US"/>
        </w:rPr>
        <w:t>Cân bằng Recall và Precision</w:t>
      </w:r>
      <w:r>
        <w:rPr>
          <w:rFonts w:hint="default" w:ascii="Times New Roman" w:hAnsi="Times New Roman" w:cs="Times New Roman"/>
          <w:b w:val="0"/>
          <w:bCs w:val="0"/>
          <w:sz w:val="26"/>
          <w:szCs w:val="26"/>
          <w:highlight w:val="none"/>
          <w:lang w:val="en-US"/>
        </w:rPr>
        <w:t>: Việc bỏ sót bệnh nhân ( False Negative) nguy hiểm hơn là chẩn đoán nhầm ( False Positive) trong y tế. Mô hình gốc có Recall thấp hơn Precision, cho thấy cần cải thiện khả năng phát hiện thêm trường hợp bệnh.</w:t>
      </w:r>
    </w:p>
    <w:p w14:paraId="7F13B83C">
      <w:pPr>
        <w:numPr>
          <w:ilvl w:val="0"/>
          <w:numId w:val="0"/>
        </w:numPr>
        <w:spacing w:line="360" w:lineRule="auto"/>
        <w:ind w:leftChars="0" w:firstLine="720" w:firstLineChars="0"/>
        <w:jc w:val="both"/>
        <w:outlineLvl w:val="9"/>
        <w:rPr>
          <w:rFonts w:hint="default" w:ascii="Times New Roman" w:hAnsi="Times New Roman" w:cs="Times New Roman"/>
          <w:b w:val="0"/>
          <w:bCs w:val="0"/>
          <w:sz w:val="26"/>
          <w:szCs w:val="26"/>
          <w:highlight w:val="none"/>
          <w:lang w:val="en-US"/>
        </w:rPr>
      </w:pPr>
      <w:r>
        <w:rPr>
          <w:rFonts w:hint="default" w:ascii="Times New Roman" w:hAnsi="Times New Roman" w:cs="Times New Roman"/>
          <w:b w:val="0"/>
          <w:bCs w:val="0"/>
          <w:sz w:val="26"/>
          <w:szCs w:val="26"/>
          <w:highlight w:val="none"/>
          <w:lang w:val="en-US"/>
        </w:rPr>
        <w:t>Dựa trên ma trận nhầm lẫn thu được, ta có thể tính được các chỉ số theo công thức và lập bảng so sánh. Ta thấy ResNet-18 cải tiến có chỉ số cao hơn khoảng ~1 đến 2% so với bản gốc.</w:t>
      </w:r>
    </w:p>
    <w:p w14:paraId="48BAA48D">
      <w:pPr>
        <w:pStyle w:val="258"/>
        <w:bidi w:val="0"/>
        <w:jc w:val="center"/>
        <w:rPr>
          <w:rFonts w:hint="default"/>
          <w:highlight w:val="none"/>
          <w:lang w:val="en-US"/>
        </w:rPr>
      </w:pPr>
      <w:r>
        <w:rPr>
          <w:highlight w:val="none"/>
        </w:rPr>
        <w:t xml:space="preserve">Bảng </w:t>
      </w:r>
      <w:r>
        <w:rPr>
          <w:highlight w:val="none"/>
        </w:rPr>
        <w:fldChar w:fldCharType="begin"/>
      </w:r>
      <w:r>
        <w:rPr>
          <w:highlight w:val="none"/>
        </w:rPr>
        <w:instrText xml:space="preserve"> SEQ Bảng \* ARABIC </w:instrText>
      </w:r>
      <w:r>
        <w:rPr>
          <w:highlight w:val="none"/>
        </w:rPr>
        <w:fldChar w:fldCharType="separate"/>
      </w:r>
      <w:r>
        <w:rPr>
          <w:highlight w:val="none"/>
        </w:rPr>
        <w:t>1</w:t>
      </w:r>
      <w:r>
        <w:rPr>
          <w:highlight w:val="none"/>
        </w:rPr>
        <w:fldChar w:fldCharType="end"/>
      </w:r>
      <w:bookmarkStart w:id="224" w:name="_Toc29706"/>
      <w:r>
        <w:rPr>
          <w:highlight w:val="none"/>
          <w:lang w:val="en-US"/>
        </w:rPr>
        <w:t>: Bảng so sánh chỉ số giữa 2 mô hình</w:t>
      </w:r>
      <w:r>
        <w:rPr>
          <w:rFonts w:hint="default"/>
          <w:highlight w:val="none"/>
          <w:lang w:val="en-US"/>
        </w:rPr>
        <w:t xml:space="preserve"> trên tập Val (các giá trị là ~)</w:t>
      </w:r>
      <w:bookmarkEnd w:id="224"/>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321"/>
        <w:gridCol w:w="2321"/>
        <w:gridCol w:w="2321"/>
      </w:tblGrid>
      <w:tr w14:paraId="1C3B4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21" w:type="dxa"/>
            <w:shd w:val="clear" w:color="auto" w:fill="BDD6EE" w:themeFill="accent1" w:themeFillTint="66"/>
            <w:vAlign w:val="top"/>
          </w:tcPr>
          <w:p w14:paraId="1CF65B43">
            <w:pPr>
              <w:widowControl w:val="0"/>
              <w:numPr>
                <w:ilvl w:val="0"/>
                <w:numId w:val="0"/>
              </w:numPr>
              <w:spacing w:line="360" w:lineRule="auto"/>
              <w:ind w:left="0" w:leftChars="0" w:firstLine="0" w:firstLineChars="0"/>
              <w:jc w:val="center"/>
              <w:outlineLvl w:val="9"/>
              <w:rPr>
                <w:rFonts w:hint="default" w:ascii="Times New Roman" w:hAnsi="Times New Roman" w:cs="Times New Roman" w:eastAsiaTheme="minorEastAsia"/>
                <w:b/>
                <w:bCs/>
                <w:sz w:val="26"/>
                <w:szCs w:val="26"/>
                <w:highlight w:val="none"/>
                <w:vertAlign w:val="baseline"/>
                <w:lang w:val="en-US" w:eastAsia="zh-CN" w:bidi="ar-SA"/>
              </w:rPr>
            </w:pPr>
            <w:r>
              <w:rPr>
                <w:rFonts w:hint="default" w:ascii="Times New Roman" w:hAnsi="Times New Roman" w:cs="Times New Roman"/>
                <w:b/>
                <w:bCs/>
                <w:sz w:val="26"/>
                <w:szCs w:val="26"/>
                <w:highlight w:val="none"/>
                <w:vertAlign w:val="baseline"/>
                <w:lang w:val="en-US" w:eastAsia="zh-CN" w:bidi="ar-SA"/>
              </w:rPr>
              <w:t>Công thức</w:t>
            </w:r>
          </w:p>
        </w:tc>
        <w:tc>
          <w:tcPr>
            <w:tcW w:w="2321" w:type="dxa"/>
            <w:shd w:val="clear" w:color="auto" w:fill="BDD6EE" w:themeFill="accent1" w:themeFillTint="66"/>
          </w:tcPr>
          <w:p w14:paraId="16C4755B">
            <w:pPr>
              <w:widowControl w:val="0"/>
              <w:numPr>
                <w:ilvl w:val="0"/>
                <w:numId w:val="0"/>
              </w:numPr>
              <w:spacing w:line="360" w:lineRule="auto"/>
              <w:jc w:val="center"/>
              <w:outlineLvl w:val="9"/>
              <w:rPr>
                <w:rFonts w:hint="default" w:ascii="Times New Roman" w:hAnsi="Times New Roman" w:cs="Times New Roman"/>
                <w:b/>
                <w:bCs/>
                <w:sz w:val="26"/>
                <w:szCs w:val="26"/>
                <w:highlight w:val="none"/>
                <w:vertAlign w:val="baseline"/>
                <w:lang w:val="en-US"/>
              </w:rPr>
            </w:pPr>
            <w:r>
              <w:rPr>
                <w:rFonts w:hint="default" w:ascii="Times New Roman" w:hAnsi="Times New Roman" w:cs="Times New Roman"/>
                <w:b/>
                <w:bCs/>
                <w:sz w:val="26"/>
                <w:szCs w:val="26"/>
                <w:highlight w:val="none"/>
                <w:vertAlign w:val="baseline"/>
                <w:lang w:val="en-US"/>
              </w:rPr>
              <w:t>Chỉ số</w:t>
            </w:r>
          </w:p>
        </w:tc>
        <w:tc>
          <w:tcPr>
            <w:tcW w:w="2321" w:type="dxa"/>
            <w:shd w:val="clear" w:color="auto" w:fill="BDD6EE" w:themeFill="accent1" w:themeFillTint="66"/>
          </w:tcPr>
          <w:p w14:paraId="30446E2F">
            <w:pPr>
              <w:widowControl w:val="0"/>
              <w:numPr>
                <w:ilvl w:val="0"/>
                <w:numId w:val="0"/>
              </w:numPr>
              <w:spacing w:line="360" w:lineRule="auto"/>
              <w:jc w:val="center"/>
              <w:outlineLvl w:val="9"/>
              <w:rPr>
                <w:rFonts w:hint="default" w:ascii="Times New Roman" w:hAnsi="Times New Roman" w:cs="Times New Roman"/>
                <w:b/>
                <w:bCs/>
                <w:sz w:val="26"/>
                <w:szCs w:val="26"/>
                <w:highlight w:val="none"/>
                <w:vertAlign w:val="baseline"/>
                <w:lang w:val="en-US"/>
              </w:rPr>
            </w:pPr>
            <w:r>
              <w:rPr>
                <w:rFonts w:hint="default" w:ascii="Times New Roman" w:hAnsi="Times New Roman" w:cs="Times New Roman"/>
                <w:b/>
                <w:bCs/>
                <w:sz w:val="26"/>
                <w:szCs w:val="26"/>
                <w:highlight w:val="none"/>
                <w:vertAlign w:val="baseline"/>
                <w:lang w:val="en-US"/>
              </w:rPr>
              <w:t>ResNet-18</w:t>
            </w:r>
          </w:p>
        </w:tc>
        <w:tc>
          <w:tcPr>
            <w:tcW w:w="2321" w:type="dxa"/>
            <w:shd w:val="clear" w:color="auto" w:fill="BDD6EE" w:themeFill="accent1" w:themeFillTint="66"/>
          </w:tcPr>
          <w:p w14:paraId="0EECBC6E">
            <w:pPr>
              <w:widowControl w:val="0"/>
              <w:numPr>
                <w:ilvl w:val="0"/>
                <w:numId w:val="0"/>
              </w:numPr>
              <w:spacing w:line="360" w:lineRule="auto"/>
              <w:jc w:val="center"/>
              <w:outlineLvl w:val="9"/>
              <w:rPr>
                <w:rFonts w:hint="default" w:ascii="Times New Roman" w:hAnsi="Times New Roman" w:cs="Times New Roman"/>
                <w:b/>
                <w:bCs/>
                <w:sz w:val="26"/>
                <w:szCs w:val="26"/>
                <w:highlight w:val="none"/>
                <w:vertAlign w:val="baseline"/>
                <w:lang w:val="en-US"/>
              </w:rPr>
            </w:pPr>
            <w:r>
              <w:rPr>
                <w:rFonts w:hint="default" w:ascii="Times New Roman" w:hAnsi="Times New Roman" w:cs="Times New Roman"/>
                <w:b/>
                <w:bCs/>
                <w:sz w:val="26"/>
                <w:szCs w:val="26"/>
                <w:highlight w:val="none"/>
                <w:vertAlign w:val="baseline"/>
                <w:lang w:val="en-US"/>
              </w:rPr>
              <w:t>ResNet-18 cải tiến</w:t>
            </w:r>
          </w:p>
        </w:tc>
      </w:tr>
      <w:tr w14:paraId="6B2AB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shd w:val="clear" w:color="auto" w:fill="auto"/>
            <w:vAlign w:val="top"/>
          </w:tcPr>
          <w:p w14:paraId="2569C513">
            <w:pPr>
              <w:widowControl w:val="0"/>
              <w:numPr>
                <w:ilvl w:val="0"/>
                <w:numId w:val="0"/>
              </w:numPr>
              <w:spacing w:line="360" w:lineRule="auto"/>
              <w:ind w:left="0" w:leftChars="0" w:firstLine="0" w:firstLineChars="0"/>
              <w:jc w:val="center"/>
              <w:outlineLvl w:val="9"/>
              <w:rPr>
                <w:rFonts w:hint="default" w:ascii="Times New Roman" w:hAnsi="Times New Roman" w:cs="Times New Roman" w:eastAsiaTheme="minorEastAsia"/>
                <w:b w:val="0"/>
                <w:bCs w:val="0"/>
                <w:sz w:val="26"/>
                <w:szCs w:val="26"/>
                <w:highlight w:val="none"/>
                <w:vertAlign w:val="baseline"/>
                <w:lang w:val="en-US" w:eastAsia="zh-CN" w:bidi="ar-SA"/>
              </w:rPr>
            </w:pPr>
          </w:p>
        </w:tc>
        <w:tc>
          <w:tcPr>
            <w:tcW w:w="2321" w:type="dxa"/>
          </w:tcPr>
          <w:p w14:paraId="0216E895">
            <w:pPr>
              <w:widowControl w:val="0"/>
              <w:numPr>
                <w:ilvl w:val="0"/>
                <w:numId w:val="0"/>
              </w:numPr>
              <w:spacing w:line="360" w:lineRule="auto"/>
              <w:jc w:val="center"/>
              <w:outlineLvl w:val="9"/>
              <w:rPr>
                <w:rFonts w:hint="default" w:ascii="Times New Roman" w:hAnsi="Times New Roman" w:cs="Times New Roman"/>
                <w:b w:val="0"/>
                <w:bCs w:val="0"/>
                <w:sz w:val="26"/>
                <w:szCs w:val="26"/>
                <w:highlight w:val="none"/>
                <w:vertAlign w:val="baseline"/>
                <w:lang w:val="en-US"/>
              </w:rPr>
            </w:pPr>
            <w:r>
              <w:rPr>
                <w:rFonts w:hint="default" w:ascii="Times New Roman" w:hAnsi="Times New Roman" w:cs="Times New Roman"/>
                <w:b/>
                <w:bCs/>
                <w:sz w:val="26"/>
                <w:szCs w:val="26"/>
                <w:highlight w:val="none"/>
                <w:vertAlign w:val="baseline"/>
                <w:lang w:val="en-US"/>
              </w:rPr>
              <w:t>Val Loss</w:t>
            </w:r>
          </w:p>
        </w:tc>
        <w:tc>
          <w:tcPr>
            <w:tcW w:w="2321" w:type="dxa"/>
          </w:tcPr>
          <w:p w14:paraId="7EBDEA35">
            <w:pPr>
              <w:widowControl w:val="0"/>
              <w:numPr>
                <w:ilvl w:val="0"/>
                <w:numId w:val="0"/>
              </w:numPr>
              <w:spacing w:line="360" w:lineRule="auto"/>
              <w:jc w:val="center"/>
              <w:outlineLvl w:val="9"/>
              <w:rPr>
                <w:rFonts w:hint="default" w:ascii="Times New Roman" w:hAnsi="Times New Roman" w:cs="Times New Roman"/>
                <w:b w:val="0"/>
                <w:bCs w:val="0"/>
                <w:sz w:val="26"/>
                <w:szCs w:val="26"/>
                <w:highlight w:val="none"/>
                <w:vertAlign w:val="baseline"/>
                <w:lang w:val="en-US"/>
              </w:rPr>
            </w:pPr>
            <w:r>
              <w:rPr>
                <w:rFonts w:hint="default" w:ascii="Times New Roman" w:hAnsi="Times New Roman" w:cs="Times New Roman"/>
                <w:b w:val="0"/>
                <w:bCs w:val="0"/>
                <w:sz w:val="26"/>
                <w:szCs w:val="26"/>
                <w:highlight w:val="none"/>
                <w:vertAlign w:val="baseline"/>
                <w:lang w:val="en-US"/>
              </w:rPr>
              <w:t>0.3717</w:t>
            </w:r>
          </w:p>
        </w:tc>
        <w:tc>
          <w:tcPr>
            <w:tcW w:w="2321" w:type="dxa"/>
          </w:tcPr>
          <w:p w14:paraId="21DB0109">
            <w:pPr>
              <w:widowControl w:val="0"/>
              <w:numPr>
                <w:ilvl w:val="0"/>
                <w:numId w:val="0"/>
              </w:numPr>
              <w:spacing w:line="360" w:lineRule="auto"/>
              <w:jc w:val="center"/>
              <w:outlineLvl w:val="9"/>
              <w:rPr>
                <w:rFonts w:hint="default" w:ascii="Times New Roman" w:hAnsi="Times New Roman" w:cs="Times New Roman"/>
                <w:b w:val="0"/>
                <w:bCs w:val="0"/>
                <w:sz w:val="26"/>
                <w:szCs w:val="26"/>
                <w:highlight w:val="none"/>
                <w:vertAlign w:val="baseline"/>
                <w:lang w:val="en-US"/>
              </w:rPr>
            </w:pPr>
            <w:r>
              <w:rPr>
                <w:rFonts w:hint="default" w:ascii="Times New Roman" w:hAnsi="Times New Roman" w:cs="Times New Roman"/>
                <w:b w:val="0"/>
                <w:bCs w:val="0"/>
                <w:sz w:val="26"/>
                <w:szCs w:val="26"/>
                <w:highlight w:val="none"/>
                <w:vertAlign w:val="baseline"/>
                <w:lang w:val="en-US"/>
              </w:rPr>
              <w:t>0.0586</w:t>
            </w:r>
          </w:p>
        </w:tc>
      </w:tr>
      <w:tr w14:paraId="637FA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shd w:val="clear" w:color="auto" w:fill="auto"/>
            <w:vAlign w:val="top"/>
          </w:tcPr>
          <w:p w14:paraId="2A6B83BA">
            <w:pPr>
              <w:widowControl w:val="0"/>
              <w:numPr>
                <w:ilvl w:val="0"/>
                <w:numId w:val="0"/>
              </w:numPr>
              <w:spacing w:line="360" w:lineRule="auto"/>
              <w:ind w:left="0" w:leftChars="0" w:firstLine="0" w:firstLineChars="0"/>
              <w:jc w:val="center"/>
              <w:outlineLvl w:val="9"/>
              <w:rPr>
                <w:rFonts w:hint="default" w:ascii="Times New Roman" w:hAnsi="Times New Roman" w:cs="Times New Roman" w:eastAsiaTheme="minorEastAsia"/>
                <w:b w:val="0"/>
                <w:bCs w:val="0"/>
                <w:sz w:val="26"/>
                <w:szCs w:val="26"/>
                <w:highlight w:val="none"/>
                <w:vertAlign w:val="baseline"/>
                <w:lang w:val="en-US" w:eastAsia="zh-CN" w:bidi="ar-SA"/>
              </w:rPr>
            </w:pPr>
            <w:r>
              <w:rPr>
                <w:rFonts w:hint="default" w:ascii="Times New Roman" w:hAnsi="Times New Roman" w:cs="Times New Roman"/>
                <w:b w:val="0"/>
                <w:bCs w:val="0"/>
                <w:sz w:val="26"/>
                <w:szCs w:val="26"/>
                <w:highlight w:val="none"/>
                <w:vertAlign w:val="baseline"/>
                <w:lang w:val="en-US" w:eastAsia="zh-CN" w:bidi="ar-SA"/>
              </w:rPr>
              <w:t>(1)</w:t>
            </w:r>
          </w:p>
        </w:tc>
        <w:tc>
          <w:tcPr>
            <w:tcW w:w="2321" w:type="dxa"/>
          </w:tcPr>
          <w:p w14:paraId="09C7BD2D">
            <w:pPr>
              <w:widowControl w:val="0"/>
              <w:numPr>
                <w:ilvl w:val="0"/>
                <w:numId w:val="0"/>
              </w:numPr>
              <w:spacing w:line="360" w:lineRule="auto"/>
              <w:jc w:val="center"/>
              <w:outlineLvl w:val="9"/>
              <w:rPr>
                <w:rFonts w:hint="default" w:ascii="Times New Roman" w:hAnsi="Times New Roman" w:cs="Times New Roman"/>
                <w:b w:val="0"/>
                <w:bCs w:val="0"/>
                <w:sz w:val="26"/>
                <w:szCs w:val="26"/>
                <w:highlight w:val="none"/>
                <w:vertAlign w:val="baseline"/>
                <w:lang w:val="en-US"/>
              </w:rPr>
            </w:pPr>
            <w:r>
              <w:rPr>
                <w:rFonts w:hint="default" w:ascii="Times New Roman" w:hAnsi="Times New Roman" w:cs="Times New Roman"/>
                <w:b/>
                <w:bCs/>
                <w:sz w:val="26"/>
                <w:szCs w:val="26"/>
                <w:highlight w:val="none"/>
                <w:vertAlign w:val="baseline"/>
                <w:lang w:val="en-US"/>
              </w:rPr>
              <w:t xml:space="preserve">Accuracy </w:t>
            </w:r>
          </w:p>
        </w:tc>
        <w:tc>
          <w:tcPr>
            <w:tcW w:w="2321" w:type="dxa"/>
          </w:tcPr>
          <w:p w14:paraId="56053184">
            <w:pPr>
              <w:widowControl w:val="0"/>
              <w:numPr>
                <w:ilvl w:val="0"/>
                <w:numId w:val="0"/>
              </w:numPr>
              <w:spacing w:line="360" w:lineRule="auto"/>
              <w:jc w:val="center"/>
              <w:outlineLvl w:val="9"/>
              <w:rPr>
                <w:rFonts w:hint="default" w:ascii="Times New Roman" w:hAnsi="Times New Roman" w:cs="Times New Roman"/>
                <w:b w:val="0"/>
                <w:bCs w:val="0"/>
                <w:sz w:val="26"/>
                <w:szCs w:val="26"/>
                <w:highlight w:val="none"/>
                <w:vertAlign w:val="baseline"/>
                <w:lang w:val="en-US"/>
              </w:rPr>
            </w:pPr>
            <w:r>
              <w:rPr>
                <w:rFonts w:hint="default" w:ascii="Times New Roman" w:hAnsi="Times New Roman" w:cs="Times New Roman"/>
                <w:b w:val="0"/>
                <w:bCs w:val="0"/>
                <w:sz w:val="26"/>
                <w:szCs w:val="26"/>
                <w:highlight w:val="none"/>
                <w:vertAlign w:val="baseline"/>
                <w:lang w:val="en-US"/>
              </w:rPr>
              <w:t>0.9761</w:t>
            </w:r>
          </w:p>
        </w:tc>
        <w:tc>
          <w:tcPr>
            <w:tcW w:w="2321" w:type="dxa"/>
          </w:tcPr>
          <w:p w14:paraId="4F400AF7">
            <w:pPr>
              <w:widowControl w:val="0"/>
              <w:numPr>
                <w:ilvl w:val="0"/>
                <w:numId w:val="0"/>
              </w:numPr>
              <w:spacing w:line="360" w:lineRule="auto"/>
              <w:jc w:val="center"/>
              <w:outlineLvl w:val="9"/>
              <w:rPr>
                <w:rFonts w:hint="default" w:ascii="Times New Roman" w:hAnsi="Times New Roman" w:cs="Times New Roman"/>
                <w:b w:val="0"/>
                <w:bCs w:val="0"/>
                <w:sz w:val="26"/>
                <w:szCs w:val="26"/>
                <w:highlight w:val="none"/>
                <w:vertAlign w:val="baseline"/>
                <w:lang w:val="en-US"/>
              </w:rPr>
            </w:pPr>
            <w:r>
              <w:rPr>
                <w:rFonts w:hint="default" w:ascii="Times New Roman" w:hAnsi="Times New Roman" w:cs="Times New Roman"/>
                <w:b w:val="0"/>
                <w:bCs w:val="0"/>
                <w:sz w:val="26"/>
                <w:szCs w:val="26"/>
                <w:highlight w:val="none"/>
                <w:vertAlign w:val="baseline"/>
                <w:lang w:val="en-US"/>
              </w:rPr>
              <w:t>0.9897</w:t>
            </w:r>
          </w:p>
        </w:tc>
      </w:tr>
      <w:tr w14:paraId="56316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shd w:val="clear" w:color="auto" w:fill="auto"/>
            <w:vAlign w:val="top"/>
          </w:tcPr>
          <w:p w14:paraId="439B9192">
            <w:pPr>
              <w:widowControl w:val="0"/>
              <w:numPr>
                <w:ilvl w:val="0"/>
                <w:numId w:val="0"/>
              </w:numPr>
              <w:spacing w:line="360" w:lineRule="auto"/>
              <w:ind w:left="0" w:leftChars="0" w:firstLine="0" w:firstLineChars="0"/>
              <w:jc w:val="center"/>
              <w:outlineLvl w:val="9"/>
              <w:rPr>
                <w:rFonts w:hint="default" w:ascii="Times New Roman" w:hAnsi="Times New Roman" w:cs="Times New Roman" w:eastAsiaTheme="minorEastAsia"/>
                <w:b w:val="0"/>
                <w:bCs w:val="0"/>
                <w:sz w:val="26"/>
                <w:szCs w:val="26"/>
                <w:highlight w:val="none"/>
                <w:vertAlign w:val="baseline"/>
                <w:lang w:val="en-US" w:eastAsia="zh-CN" w:bidi="ar-SA"/>
              </w:rPr>
            </w:pPr>
            <w:r>
              <w:rPr>
                <w:rFonts w:hint="default" w:ascii="Times New Roman" w:hAnsi="Times New Roman" w:cs="Times New Roman"/>
                <w:b w:val="0"/>
                <w:bCs w:val="0"/>
                <w:sz w:val="26"/>
                <w:szCs w:val="26"/>
                <w:highlight w:val="none"/>
                <w:vertAlign w:val="baseline"/>
                <w:lang w:val="en-US" w:eastAsia="zh-CN" w:bidi="ar-SA"/>
              </w:rPr>
              <w:t>(2)</w:t>
            </w:r>
          </w:p>
        </w:tc>
        <w:tc>
          <w:tcPr>
            <w:tcW w:w="2321" w:type="dxa"/>
          </w:tcPr>
          <w:p w14:paraId="185D22BB">
            <w:pPr>
              <w:widowControl w:val="0"/>
              <w:numPr>
                <w:ilvl w:val="0"/>
                <w:numId w:val="0"/>
              </w:numPr>
              <w:spacing w:line="360" w:lineRule="auto"/>
              <w:jc w:val="center"/>
              <w:outlineLvl w:val="9"/>
              <w:rPr>
                <w:rFonts w:hint="default" w:ascii="Times New Roman" w:hAnsi="Times New Roman" w:cs="Times New Roman"/>
                <w:b w:val="0"/>
                <w:bCs w:val="0"/>
                <w:sz w:val="26"/>
                <w:szCs w:val="26"/>
                <w:highlight w:val="none"/>
                <w:vertAlign w:val="baseline"/>
                <w:lang w:val="en-US"/>
              </w:rPr>
            </w:pPr>
            <w:r>
              <w:rPr>
                <w:rFonts w:hint="default" w:ascii="Times New Roman" w:hAnsi="Times New Roman" w:cs="Times New Roman"/>
                <w:b/>
                <w:bCs/>
                <w:sz w:val="26"/>
                <w:szCs w:val="26"/>
                <w:highlight w:val="none"/>
                <w:vertAlign w:val="baseline"/>
                <w:lang w:val="en-US"/>
              </w:rPr>
              <w:t xml:space="preserve">Precision </w:t>
            </w:r>
          </w:p>
        </w:tc>
        <w:tc>
          <w:tcPr>
            <w:tcW w:w="2321" w:type="dxa"/>
          </w:tcPr>
          <w:p w14:paraId="2B2F1F6D">
            <w:pPr>
              <w:widowControl w:val="0"/>
              <w:numPr>
                <w:ilvl w:val="0"/>
                <w:numId w:val="0"/>
              </w:numPr>
              <w:spacing w:line="360" w:lineRule="auto"/>
              <w:jc w:val="center"/>
              <w:outlineLvl w:val="9"/>
              <w:rPr>
                <w:rFonts w:hint="default" w:ascii="Times New Roman" w:hAnsi="Times New Roman" w:cs="Times New Roman"/>
                <w:b w:val="0"/>
                <w:bCs w:val="0"/>
                <w:sz w:val="26"/>
                <w:szCs w:val="26"/>
                <w:highlight w:val="none"/>
                <w:vertAlign w:val="baseline"/>
                <w:lang w:val="en-US"/>
              </w:rPr>
            </w:pPr>
            <w:r>
              <w:rPr>
                <w:rFonts w:hint="default" w:ascii="Times New Roman" w:hAnsi="Times New Roman" w:cs="Times New Roman"/>
                <w:b w:val="0"/>
                <w:bCs w:val="0"/>
                <w:sz w:val="26"/>
                <w:szCs w:val="26"/>
                <w:highlight w:val="none"/>
                <w:vertAlign w:val="baseline"/>
                <w:lang w:val="en-US"/>
              </w:rPr>
              <w:t>0.9679</w:t>
            </w:r>
          </w:p>
        </w:tc>
        <w:tc>
          <w:tcPr>
            <w:tcW w:w="2321" w:type="dxa"/>
          </w:tcPr>
          <w:p w14:paraId="1D14B47D">
            <w:pPr>
              <w:widowControl w:val="0"/>
              <w:numPr>
                <w:ilvl w:val="0"/>
                <w:numId w:val="0"/>
              </w:numPr>
              <w:spacing w:line="360" w:lineRule="auto"/>
              <w:jc w:val="center"/>
              <w:outlineLvl w:val="9"/>
              <w:rPr>
                <w:rFonts w:hint="default" w:ascii="Times New Roman" w:hAnsi="Times New Roman" w:cs="Times New Roman"/>
                <w:b w:val="0"/>
                <w:bCs w:val="0"/>
                <w:sz w:val="26"/>
                <w:szCs w:val="26"/>
                <w:highlight w:val="none"/>
                <w:vertAlign w:val="baseline"/>
                <w:lang w:val="en-US"/>
              </w:rPr>
            </w:pPr>
            <w:r>
              <w:rPr>
                <w:rFonts w:hint="default" w:ascii="Times New Roman" w:hAnsi="Times New Roman" w:cs="Times New Roman"/>
                <w:b w:val="0"/>
                <w:bCs w:val="0"/>
                <w:sz w:val="26"/>
                <w:szCs w:val="26"/>
                <w:highlight w:val="none"/>
                <w:vertAlign w:val="baseline"/>
                <w:lang w:val="en-US"/>
              </w:rPr>
              <w:t>0.9876</w:t>
            </w:r>
          </w:p>
        </w:tc>
      </w:tr>
      <w:tr w14:paraId="2832F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shd w:val="clear" w:color="auto" w:fill="auto"/>
            <w:vAlign w:val="top"/>
          </w:tcPr>
          <w:p w14:paraId="7EE968DB">
            <w:pPr>
              <w:widowControl w:val="0"/>
              <w:numPr>
                <w:ilvl w:val="0"/>
                <w:numId w:val="0"/>
              </w:numPr>
              <w:spacing w:line="360" w:lineRule="auto"/>
              <w:ind w:left="0" w:leftChars="0" w:firstLine="0" w:firstLineChars="0"/>
              <w:jc w:val="center"/>
              <w:outlineLvl w:val="9"/>
              <w:rPr>
                <w:rFonts w:hint="default" w:ascii="Times New Roman" w:hAnsi="Times New Roman" w:cs="Times New Roman" w:eastAsiaTheme="minorEastAsia"/>
                <w:b w:val="0"/>
                <w:bCs w:val="0"/>
                <w:sz w:val="26"/>
                <w:szCs w:val="26"/>
                <w:highlight w:val="none"/>
                <w:vertAlign w:val="baseline"/>
                <w:lang w:val="en-US" w:eastAsia="zh-CN" w:bidi="ar-SA"/>
              </w:rPr>
            </w:pPr>
            <w:r>
              <w:rPr>
                <w:rFonts w:hint="default" w:ascii="Times New Roman" w:hAnsi="Times New Roman" w:cs="Times New Roman"/>
                <w:b w:val="0"/>
                <w:bCs w:val="0"/>
                <w:sz w:val="26"/>
                <w:szCs w:val="26"/>
                <w:highlight w:val="none"/>
                <w:vertAlign w:val="baseline"/>
                <w:lang w:val="en-US" w:eastAsia="zh-CN" w:bidi="ar-SA"/>
              </w:rPr>
              <w:t>(3)</w:t>
            </w:r>
          </w:p>
        </w:tc>
        <w:tc>
          <w:tcPr>
            <w:tcW w:w="2321" w:type="dxa"/>
          </w:tcPr>
          <w:p w14:paraId="08C607C0">
            <w:pPr>
              <w:widowControl w:val="0"/>
              <w:numPr>
                <w:ilvl w:val="0"/>
                <w:numId w:val="0"/>
              </w:numPr>
              <w:spacing w:line="360" w:lineRule="auto"/>
              <w:jc w:val="center"/>
              <w:outlineLvl w:val="9"/>
              <w:rPr>
                <w:rFonts w:hint="default" w:ascii="Times New Roman" w:hAnsi="Times New Roman" w:cs="Times New Roman"/>
                <w:b w:val="0"/>
                <w:bCs w:val="0"/>
                <w:sz w:val="26"/>
                <w:szCs w:val="26"/>
                <w:highlight w:val="none"/>
                <w:vertAlign w:val="baseline"/>
                <w:lang w:val="en-US"/>
              </w:rPr>
            </w:pPr>
            <w:r>
              <w:rPr>
                <w:rFonts w:hint="default" w:ascii="Times New Roman" w:hAnsi="Times New Roman" w:cs="Times New Roman"/>
                <w:b/>
                <w:bCs/>
                <w:sz w:val="26"/>
                <w:szCs w:val="26"/>
                <w:highlight w:val="none"/>
                <w:vertAlign w:val="baseline"/>
                <w:lang w:val="en-US"/>
              </w:rPr>
              <w:t>Recall</w:t>
            </w:r>
            <w:r>
              <w:rPr>
                <w:rFonts w:hint="default" w:ascii="Times New Roman" w:hAnsi="Times New Roman" w:cs="Times New Roman"/>
                <w:b w:val="0"/>
                <w:bCs w:val="0"/>
                <w:sz w:val="26"/>
                <w:szCs w:val="26"/>
                <w:highlight w:val="none"/>
                <w:vertAlign w:val="baseline"/>
                <w:lang w:val="en-US"/>
              </w:rPr>
              <w:t xml:space="preserve"> </w:t>
            </w:r>
          </w:p>
        </w:tc>
        <w:tc>
          <w:tcPr>
            <w:tcW w:w="2321" w:type="dxa"/>
          </w:tcPr>
          <w:p w14:paraId="4B3AA2A1">
            <w:pPr>
              <w:widowControl w:val="0"/>
              <w:numPr>
                <w:ilvl w:val="0"/>
                <w:numId w:val="0"/>
              </w:numPr>
              <w:spacing w:line="360" w:lineRule="auto"/>
              <w:jc w:val="center"/>
              <w:outlineLvl w:val="9"/>
              <w:rPr>
                <w:rFonts w:hint="default" w:ascii="Times New Roman" w:hAnsi="Times New Roman" w:cs="Times New Roman"/>
                <w:b w:val="0"/>
                <w:bCs w:val="0"/>
                <w:sz w:val="26"/>
                <w:szCs w:val="26"/>
                <w:highlight w:val="none"/>
                <w:vertAlign w:val="baseline"/>
                <w:lang w:val="en-US"/>
              </w:rPr>
            </w:pPr>
            <w:r>
              <w:rPr>
                <w:rFonts w:hint="default" w:ascii="Times New Roman" w:hAnsi="Times New Roman" w:cs="Times New Roman"/>
                <w:b w:val="0"/>
                <w:bCs w:val="0"/>
                <w:sz w:val="26"/>
                <w:szCs w:val="26"/>
                <w:highlight w:val="none"/>
                <w:vertAlign w:val="baseline"/>
                <w:lang w:val="en-US"/>
              </w:rPr>
              <w:t>0.9617</w:t>
            </w:r>
          </w:p>
        </w:tc>
        <w:tc>
          <w:tcPr>
            <w:tcW w:w="2321" w:type="dxa"/>
          </w:tcPr>
          <w:p w14:paraId="52A6411D">
            <w:pPr>
              <w:widowControl w:val="0"/>
              <w:numPr>
                <w:ilvl w:val="0"/>
                <w:numId w:val="0"/>
              </w:numPr>
              <w:spacing w:line="360" w:lineRule="auto"/>
              <w:jc w:val="center"/>
              <w:outlineLvl w:val="9"/>
              <w:rPr>
                <w:rFonts w:hint="default" w:ascii="Times New Roman" w:hAnsi="Times New Roman" w:cs="Times New Roman"/>
                <w:b w:val="0"/>
                <w:bCs w:val="0"/>
                <w:sz w:val="26"/>
                <w:szCs w:val="26"/>
                <w:highlight w:val="none"/>
                <w:vertAlign w:val="baseline"/>
                <w:lang w:val="en-US"/>
              </w:rPr>
            </w:pPr>
            <w:r>
              <w:rPr>
                <w:rFonts w:hint="default" w:ascii="Times New Roman" w:hAnsi="Times New Roman" w:cs="Times New Roman"/>
                <w:b w:val="0"/>
                <w:bCs w:val="0"/>
                <w:sz w:val="26"/>
                <w:szCs w:val="26"/>
                <w:highlight w:val="none"/>
                <w:vertAlign w:val="baseline"/>
                <w:lang w:val="en-US"/>
              </w:rPr>
              <w:t>0.9863</w:t>
            </w:r>
          </w:p>
        </w:tc>
      </w:tr>
      <w:tr w14:paraId="55166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shd w:val="clear" w:color="auto" w:fill="auto"/>
            <w:vAlign w:val="top"/>
          </w:tcPr>
          <w:p w14:paraId="1D3637ED">
            <w:pPr>
              <w:widowControl w:val="0"/>
              <w:numPr>
                <w:ilvl w:val="0"/>
                <w:numId w:val="0"/>
              </w:numPr>
              <w:spacing w:line="360" w:lineRule="auto"/>
              <w:ind w:left="0" w:leftChars="0" w:firstLine="0" w:firstLineChars="0"/>
              <w:jc w:val="center"/>
              <w:outlineLvl w:val="9"/>
              <w:rPr>
                <w:rFonts w:hint="default" w:ascii="Times New Roman" w:hAnsi="Times New Roman" w:cs="Times New Roman" w:eastAsiaTheme="minorEastAsia"/>
                <w:b w:val="0"/>
                <w:bCs w:val="0"/>
                <w:sz w:val="26"/>
                <w:szCs w:val="26"/>
                <w:highlight w:val="none"/>
                <w:vertAlign w:val="baseline"/>
                <w:lang w:val="en-US" w:eastAsia="zh-CN" w:bidi="ar-SA"/>
              </w:rPr>
            </w:pPr>
            <w:r>
              <w:rPr>
                <w:rFonts w:hint="default" w:ascii="Times New Roman" w:hAnsi="Times New Roman" w:cs="Times New Roman"/>
                <w:b w:val="0"/>
                <w:bCs w:val="0"/>
                <w:sz w:val="26"/>
                <w:szCs w:val="26"/>
                <w:highlight w:val="none"/>
                <w:vertAlign w:val="baseline"/>
                <w:lang w:val="en-US" w:eastAsia="zh-CN" w:bidi="ar-SA"/>
              </w:rPr>
              <w:t>(4)</w:t>
            </w:r>
          </w:p>
        </w:tc>
        <w:tc>
          <w:tcPr>
            <w:tcW w:w="2321" w:type="dxa"/>
            <w:shd w:val="clear" w:color="auto" w:fill="auto"/>
            <w:vAlign w:val="top"/>
          </w:tcPr>
          <w:p w14:paraId="13367712">
            <w:pPr>
              <w:widowControl w:val="0"/>
              <w:numPr>
                <w:ilvl w:val="0"/>
                <w:numId w:val="0"/>
              </w:numPr>
              <w:spacing w:line="360" w:lineRule="auto"/>
              <w:ind w:left="0" w:leftChars="0" w:firstLine="0" w:firstLineChars="0"/>
              <w:jc w:val="center"/>
              <w:outlineLvl w:val="9"/>
              <w:rPr>
                <w:rFonts w:hint="default" w:ascii="Times New Roman" w:hAnsi="Times New Roman" w:cs="Times New Roman" w:eastAsiaTheme="minorEastAsia"/>
                <w:b w:val="0"/>
                <w:bCs w:val="0"/>
                <w:sz w:val="26"/>
                <w:szCs w:val="26"/>
                <w:highlight w:val="none"/>
                <w:vertAlign w:val="baseline"/>
                <w:lang w:val="en-US" w:eastAsia="zh-CN" w:bidi="ar-SA"/>
              </w:rPr>
            </w:pPr>
            <w:r>
              <w:rPr>
                <w:rFonts w:hint="default" w:ascii="Times New Roman" w:hAnsi="Times New Roman" w:cs="Times New Roman"/>
                <w:b/>
                <w:bCs/>
                <w:sz w:val="26"/>
                <w:szCs w:val="26"/>
                <w:highlight w:val="none"/>
                <w:vertAlign w:val="baseline"/>
                <w:lang w:val="en-US"/>
              </w:rPr>
              <w:t>F1-Score</w:t>
            </w:r>
          </w:p>
        </w:tc>
        <w:tc>
          <w:tcPr>
            <w:tcW w:w="2321" w:type="dxa"/>
          </w:tcPr>
          <w:p w14:paraId="6E35EC0B">
            <w:pPr>
              <w:widowControl w:val="0"/>
              <w:numPr>
                <w:ilvl w:val="0"/>
                <w:numId w:val="0"/>
              </w:numPr>
              <w:spacing w:line="360" w:lineRule="auto"/>
              <w:jc w:val="center"/>
              <w:outlineLvl w:val="9"/>
              <w:rPr>
                <w:rFonts w:hint="default" w:ascii="Times New Roman" w:hAnsi="Times New Roman" w:cs="Times New Roman"/>
                <w:b w:val="0"/>
                <w:bCs w:val="0"/>
                <w:sz w:val="26"/>
                <w:szCs w:val="26"/>
                <w:highlight w:val="none"/>
                <w:vertAlign w:val="baseline"/>
                <w:lang w:val="en-US"/>
              </w:rPr>
            </w:pPr>
            <w:r>
              <w:rPr>
                <w:rFonts w:hint="default" w:ascii="Times New Roman" w:hAnsi="Times New Roman" w:cs="Times New Roman"/>
                <w:b w:val="0"/>
                <w:bCs w:val="0"/>
                <w:sz w:val="26"/>
                <w:szCs w:val="26"/>
                <w:highlight w:val="none"/>
                <w:vertAlign w:val="baseline"/>
                <w:lang w:val="en-US"/>
              </w:rPr>
              <w:t>0.9698</w:t>
            </w:r>
          </w:p>
        </w:tc>
        <w:tc>
          <w:tcPr>
            <w:tcW w:w="2321" w:type="dxa"/>
          </w:tcPr>
          <w:p w14:paraId="4CC8C853">
            <w:pPr>
              <w:widowControl w:val="0"/>
              <w:numPr>
                <w:ilvl w:val="0"/>
                <w:numId w:val="0"/>
              </w:numPr>
              <w:spacing w:line="360" w:lineRule="auto"/>
              <w:jc w:val="center"/>
              <w:outlineLvl w:val="9"/>
              <w:rPr>
                <w:rFonts w:hint="default" w:ascii="Times New Roman" w:hAnsi="Times New Roman" w:cs="Times New Roman"/>
                <w:b w:val="0"/>
                <w:bCs w:val="0"/>
                <w:sz w:val="26"/>
                <w:szCs w:val="26"/>
                <w:highlight w:val="none"/>
                <w:vertAlign w:val="baseline"/>
                <w:lang w:val="en-US"/>
              </w:rPr>
            </w:pPr>
            <w:r>
              <w:rPr>
                <w:rFonts w:hint="default" w:ascii="Times New Roman" w:hAnsi="Times New Roman" w:cs="Times New Roman"/>
                <w:b w:val="0"/>
                <w:bCs w:val="0"/>
                <w:sz w:val="26"/>
                <w:szCs w:val="26"/>
                <w:highlight w:val="none"/>
                <w:vertAlign w:val="baseline"/>
                <w:lang w:val="en-US"/>
              </w:rPr>
              <w:t>0.9870</w:t>
            </w:r>
          </w:p>
        </w:tc>
      </w:tr>
    </w:tbl>
    <w:p w14:paraId="04CB90CF">
      <w:pPr>
        <w:numPr>
          <w:ilvl w:val="0"/>
          <w:numId w:val="28"/>
        </w:numPr>
        <w:spacing w:line="360" w:lineRule="auto"/>
        <w:ind w:left="454" w:leftChars="0" w:hanging="454" w:firstLineChars="0"/>
        <w:outlineLvl w:val="0"/>
        <w:rPr>
          <w:rFonts w:ascii="Times New Roman" w:hAnsi="Times New Roman" w:cs="Times New Roman"/>
          <w:sz w:val="26"/>
          <w:szCs w:val="26"/>
          <w:highlight w:val="none"/>
        </w:rPr>
      </w:pPr>
      <w:r>
        <w:rPr>
          <w:rFonts w:hint="default" w:ascii="Times New Roman" w:hAnsi="Times New Roman" w:cs="Times New Roman"/>
          <w:b/>
          <w:bCs/>
          <w:sz w:val="26"/>
          <w:szCs w:val="26"/>
          <w:highlight w:val="none"/>
          <w:lang w:val="en-US"/>
        </w:rPr>
        <w:t xml:space="preserve"> </w:t>
      </w:r>
      <w:bookmarkStart w:id="225" w:name="_Toc23887"/>
      <w:bookmarkStart w:id="226" w:name="_Toc27901"/>
      <w:r>
        <w:rPr>
          <w:rFonts w:hint="default" w:ascii="Times New Roman" w:hAnsi="Times New Roman" w:cs="Times New Roman"/>
          <w:b/>
          <w:bCs/>
          <w:sz w:val="26"/>
          <w:szCs w:val="26"/>
          <w:highlight w:val="none"/>
          <w:lang w:val="en-US"/>
        </w:rPr>
        <w:t>So sánh hiệu suất các mô hình</w:t>
      </w:r>
      <w:bookmarkEnd w:id="225"/>
      <w:bookmarkEnd w:id="226"/>
      <w:r>
        <w:rPr>
          <w:rFonts w:hint="default" w:ascii="Times New Roman" w:hAnsi="Times New Roman" w:cs="Times New Roman"/>
          <w:b/>
          <w:bCs/>
          <w:sz w:val="26"/>
          <w:szCs w:val="26"/>
          <w:highlight w:val="none"/>
          <w:lang w:val="en-US"/>
        </w:rPr>
        <w:t xml:space="preserve"> </w:t>
      </w:r>
    </w:p>
    <w:p w14:paraId="0C5DB6FD">
      <w:pPr>
        <w:numPr>
          <w:ilvl w:val="0"/>
          <w:numId w:val="0"/>
        </w:numPr>
        <w:spacing w:line="360" w:lineRule="auto"/>
        <w:outlineLvl w:val="9"/>
        <w:rPr>
          <w:rFonts w:hint="default" w:ascii="Times New Roman" w:hAnsi="Times New Roman" w:cs="Times New Roman"/>
          <w:sz w:val="26"/>
          <w:szCs w:val="26"/>
          <w:highlight w:val="none"/>
          <w:lang w:val="en-US"/>
        </w:rPr>
      </w:pPr>
      <w:r>
        <w:rPr>
          <w:rFonts w:hint="default" w:ascii="Times New Roman" w:hAnsi="Times New Roman" w:cs="Times New Roman"/>
          <w:sz w:val="26"/>
          <w:szCs w:val="26"/>
          <w:highlight w:val="none"/>
          <w:lang w:val="en-US"/>
        </w:rPr>
        <w:tab/>
      </w:r>
      <w:r>
        <w:rPr>
          <w:rFonts w:hint="default" w:ascii="Times New Roman" w:hAnsi="Times New Roman" w:cs="Times New Roman"/>
          <w:sz w:val="26"/>
          <w:szCs w:val="26"/>
          <w:highlight w:val="none"/>
          <w:lang w:val="en-US"/>
        </w:rPr>
        <w:t>Thu thập các thông số hiệu suất và lập bảng so sánh sự cải thiện:</w:t>
      </w:r>
    </w:p>
    <w:p w14:paraId="00744E42">
      <w:pPr>
        <w:pStyle w:val="258"/>
        <w:bidi w:val="0"/>
        <w:rPr>
          <w:rFonts w:hint="default"/>
          <w:highlight w:val="none"/>
          <w:lang w:val="en-US"/>
        </w:rPr>
      </w:pPr>
      <w:r>
        <w:rPr>
          <w:highlight w:val="none"/>
        </w:rPr>
        <w:t xml:space="preserve">Bảng </w:t>
      </w:r>
      <w:r>
        <w:rPr>
          <w:highlight w:val="none"/>
        </w:rPr>
        <w:fldChar w:fldCharType="begin"/>
      </w:r>
      <w:r>
        <w:rPr>
          <w:highlight w:val="none"/>
        </w:rPr>
        <w:instrText xml:space="preserve"> SEQ Bảng \* ARABIC </w:instrText>
      </w:r>
      <w:r>
        <w:rPr>
          <w:highlight w:val="none"/>
        </w:rPr>
        <w:fldChar w:fldCharType="separate"/>
      </w:r>
      <w:r>
        <w:rPr>
          <w:highlight w:val="none"/>
        </w:rPr>
        <w:t>2</w:t>
      </w:r>
      <w:r>
        <w:rPr>
          <w:highlight w:val="none"/>
        </w:rPr>
        <w:fldChar w:fldCharType="end"/>
      </w:r>
      <w:bookmarkStart w:id="227" w:name="_Toc22373"/>
      <w:r>
        <w:rPr>
          <w:highlight w:val="none"/>
          <w:lang w:val="en-US"/>
        </w:rPr>
        <w:t>: Bảng thông số hiệu suất của 2 mô hình</w:t>
      </w:r>
      <w:bookmarkEnd w:id="227"/>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2DECC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BDD6EE" w:themeFill="accent1" w:themeFillTint="66"/>
          </w:tcPr>
          <w:p w14:paraId="7252B69A">
            <w:pPr>
              <w:widowControl w:val="0"/>
              <w:numPr>
                <w:ilvl w:val="0"/>
                <w:numId w:val="0"/>
              </w:numPr>
              <w:spacing w:line="360" w:lineRule="auto"/>
              <w:jc w:val="center"/>
              <w:outlineLvl w:val="9"/>
              <w:rPr>
                <w:rFonts w:hint="default" w:ascii="Times New Roman" w:hAnsi="Times New Roman" w:cs="Times New Roman"/>
                <w:b/>
                <w:bCs/>
                <w:sz w:val="26"/>
                <w:szCs w:val="26"/>
                <w:highlight w:val="none"/>
                <w:vertAlign w:val="baseline"/>
                <w:lang w:val="en-US"/>
              </w:rPr>
            </w:pPr>
            <w:r>
              <w:rPr>
                <w:rFonts w:hint="default" w:ascii="Times New Roman" w:hAnsi="Times New Roman" w:cs="Times New Roman"/>
                <w:b/>
                <w:bCs/>
                <w:sz w:val="26"/>
                <w:szCs w:val="26"/>
                <w:highlight w:val="none"/>
                <w:vertAlign w:val="baseline"/>
                <w:lang w:val="en-US"/>
              </w:rPr>
              <w:t>Thuộc tính</w:t>
            </w:r>
          </w:p>
        </w:tc>
        <w:tc>
          <w:tcPr>
            <w:tcW w:w="3096" w:type="dxa"/>
            <w:shd w:val="clear" w:color="auto" w:fill="BDD6EE" w:themeFill="accent1" w:themeFillTint="66"/>
          </w:tcPr>
          <w:p w14:paraId="473AFC4C">
            <w:pPr>
              <w:widowControl w:val="0"/>
              <w:numPr>
                <w:ilvl w:val="0"/>
                <w:numId w:val="0"/>
              </w:numPr>
              <w:spacing w:line="360" w:lineRule="auto"/>
              <w:jc w:val="center"/>
              <w:outlineLvl w:val="9"/>
              <w:rPr>
                <w:rFonts w:hint="default" w:ascii="Times New Roman" w:hAnsi="Times New Roman" w:cs="Times New Roman"/>
                <w:b/>
                <w:bCs/>
                <w:sz w:val="26"/>
                <w:szCs w:val="26"/>
                <w:highlight w:val="none"/>
                <w:vertAlign w:val="baseline"/>
                <w:lang w:val="en-US"/>
              </w:rPr>
            </w:pPr>
            <w:r>
              <w:rPr>
                <w:rFonts w:hint="default" w:ascii="Times New Roman" w:hAnsi="Times New Roman" w:cs="Times New Roman"/>
                <w:b/>
                <w:bCs/>
                <w:sz w:val="26"/>
                <w:szCs w:val="26"/>
                <w:highlight w:val="none"/>
                <w:vertAlign w:val="baseline"/>
                <w:lang w:val="en-US"/>
              </w:rPr>
              <w:t>ResNet-18</w:t>
            </w:r>
          </w:p>
        </w:tc>
        <w:tc>
          <w:tcPr>
            <w:tcW w:w="3096" w:type="dxa"/>
            <w:shd w:val="clear" w:color="auto" w:fill="BDD6EE" w:themeFill="accent1" w:themeFillTint="66"/>
          </w:tcPr>
          <w:p w14:paraId="58F34918">
            <w:pPr>
              <w:widowControl w:val="0"/>
              <w:numPr>
                <w:ilvl w:val="0"/>
                <w:numId w:val="0"/>
              </w:numPr>
              <w:spacing w:line="360" w:lineRule="auto"/>
              <w:jc w:val="center"/>
              <w:outlineLvl w:val="9"/>
              <w:rPr>
                <w:rFonts w:hint="default" w:ascii="Times New Roman" w:hAnsi="Times New Roman" w:cs="Times New Roman"/>
                <w:b/>
                <w:bCs/>
                <w:sz w:val="26"/>
                <w:szCs w:val="26"/>
                <w:highlight w:val="none"/>
                <w:vertAlign w:val="baseline"/>
                <w:lang w:val="en-US"/>
              </w:rPr>
            </w:pPr>
            <w:r>
              <w:rPr>
                <w:rFonts w:hint="default" w:ascii="Times New Roman" w:hAnsi="Times New Roman" w:cs="Times New Roman"/>
                <w:b/>
                <w:bCs/>
                <w:sz w:val="26"/>
                <w:szCs w:val="26"/>
                <w:highlight w:val="none"/>
                <w:vertAlign w:val="baseline"/>
                <w:lang w:val="en-US"/>
              </w:rPr>
              <w:t>ResNet-18 cải tiến</w:t>
            </w:r>
          </w:p>
        </w:tc>
      </w:tr>
      <w:tr w14:paraId="264B7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095" w:type="dxa"/>
          </w:tcPr>
          <w:p w14:paraId="122A4287">
            <w:pPr>
              <w:widowControl w:val="0"/>
              <w:numPr>
                <w:ilvl w:val="0"/>
                <w:numId w:val="0"/>
              </w:numPr>
              <w:spacing w:line="360" w:lineRule="auto"/>
              <w:jc w:val="both"/>
              <w:outlineLvl w:val="9"/>
              <w:rPr>
                <w:rFonts w:hint="default" w:ascii="Times New Roman" w:hAnsi="Times New Roman" w:cs="Times New Roman"/>
                <w:sz w:val="26"/>
                <w:szCs w:val="26"/>
                <w:highlight w:val="none"/>
                <w:vertAlign w:val="baseline"/>
                <w:lang w:val="en-US"/>
              </w:rPr>
            </w:pPr>
            <w:r>
              <w:rPr>
                <w:rFonts w:hint="default" w:ascii="Times New Roman" w:hAnsi="Times New Roman" w:cs="Times New Roman"/>
                <w:sz w:val="26"/>
                <w:szCs w:val="26"/>
                <w:highlight w:val="none"/>
                <w:vertAlign w:val="baseline"/>
                <w:lang w:val="en-US"/>
              </w:rPr>
              <w:t>Số tham số (parameters)</w:t>
            </w:r>
          </w:p>
        </w:tc>
        <w:tc>
          <w:tcPr>
            <w:tcW w:w="3096" w:type="dxa"/>
          </w:tcPr>
          <w:p w14:paraId="5CDEDCCA">
            <w:pPr>
              <w:widowControl w:val="0"/>
              <w:numPr>
                <w:ilvl w:val="0"/>
                <w:numId w:val="0"/>
              </w:numPr>
              <w:spacing w:line="360" w:lineRule="auto"/>
              <w:jc w:val="center"/>
              <w:outlineLvl w:val="9"/>
              <w:rPr>
                <w:rFonts w:hint="default" w:ascii="Times New Roman" w:hAnsi="Times New Roman" w:cs="Times New Roman"/>
                <w:sz w:val="26"/>
                <w:szCs w:val="26"/>
                <w:highlight w:val="none"/>
                <w:vertAlign w:val="baseline"/>
                <w:lang w:val="en-US"/>
              </w:rPr>
            </w:pPr>
            <w:r>
              <w:rPr>
                <w:rFonts w:hint="default" w:ascii="Times New Roman" w:hAnsi="Times New Roman" w:cs="Times New Roman"/>
                <w:sz w:val="26"/>
                <w:szCs w:val="26"/>
                <w:highlight w:val="none"/>
                <w:vertAlign w:val="baseline"/>
                <w:lang w:val="en-US"/>
              </w:rPr>
              <w:t>11,177,538</w:t>
            </w:r>
          </w:p>
        </w:tc>
        <w:tc>
          <w:tcPr>
            <w:tcW w:w="3096" w:type="dxa"/>
          </w:tcPr>
          <w:p w14:paraId="1F2DD1F2">
            <w:pPr>
              <w:widowControl w:val="0"/>
              <w:numPr>
                <w:ilvl w:val="0"/>
                <w:numId w:val="0"/>
              </w:numPr>
              <w:spacing w:line="360" w:lineRule="auto"/>
              <w:jc w:val="center"/>
              <w:outlineLvl w:val="9"/>
              <w:rPr>
                <w:rFonts w:hint="default" w:ascii="Times New Roman" w:hAnsi="Times New Roman" w:cs="Times New Roman"/>
                <w:sz w:val="26"/>
                <w:szCs w:val="26"/>
                <w:highlight w:val="none"/>
                <w:vertAlign w:val="baseline"/>
                <w:lang w:val="en-US"/>
              </w:rPr>
            </w:pPr>
            <w:r>
              <w:rPr>
                <w:rFonts w:hint="default" w:ascii="Times New Roman" w:hAnsi="Times New Roman" w:cs="Times New Roman"/>
                <w:sz w:val="26"/>
                <w:szCs w:val="26"/>
                <w:highlight w:val="none"/>
                <w:vertAlign w:val="baseline"/>
                <w:lang w:val="en-US"/>
              </w:rPr>
              <w:t>11,264,578</w:t>
            </w:r>
          </w:p>
        </w:tc>
      </w:tr>
      <w:tr w14:paraId="73BCA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1A1CAD3">
            <w:pPr>
              <w:widowControl w:val="0"/>
              <w:numPr>
                <w:ilvl w:val="0"/>
                <w:numId w:val="0"/>
              </w:numPr>
              <w:spacing w:line="360" w:lineRule="auto"/>
              <w:jc w:val="both"/>
              <w:outlineLvl w:val="9"/>
              <w:rPr>
                <w:rFonts w:hint="default" w:ascii="Times New Roman" w:hAnsi="Times New Roman" w:cs="Times New Roman"/>
                <w:sz w:val="26"/>
                <w:szCs w:val="26"/>
                <w:highlight w:val="none"/>
                <w:vertAlign w:val="baseline"/>
                <w:lang w:val="en-US"/>
              </w:rPr>
            </w:pPr>
            <w:r>
              <w:rPr>
                <w:rFonts w:hint="default" w:ascii="Times New Roman" w:hAnsi="Times New Roman" w:cs="Times New Roman"/>
                <w:sz w:val="26"/>
                <w:szCs w:val="26"/>
                <w:highlight w:val="none"/>
                <w:vertAlign w:val="baseline"/>
                <w:lang w:val="en-US"/>
              </w:rPr>
              <w:t>Thời gian train 70 epoch</w:t>
            </w:r>
          </w:p>
        </w:tc>
        <w:tc>
          <w:tcPr>
            <w:tcW w:w="3096" w:type="dxa"/>
          </w:tcPr>
          <w:p w14:paraId="2E49F205">
            <w:pPr>
              <w:widowControl w:val="0"/>
              <w:numPr>
                <w:ilvl w:val="0"/>
                <w:numId w:val="0"/>
              </w:numPr>
              <w:spacing w:line="360" w:lineRule="auto"/>
              <w:jc w:val="center"/>
              <w:outlineLvl w:val="9"/>
              <w:rPr>
                <w:rFonts w:hint="default" w:ascii="Times New Roman" w:hAnsi="Times New Roman" w:cs="Times New Roman"/>
                <w:sz w:val="26"/>
                <w:szCs w:val="26"/>
                <w:highlight w:val="none"/>
                <w:vertAlign w:val="baseline"/>
                <w:lang w:val="en-US"/>
              </w:rPr>
            </w:pPr>
            <w:r>
              <w:rPr>
                <w:rFonts w:hint="default" w:ascii="Times New Roman" w:hAnsi="Times New Roman" w:cs="Times New Roman"/>
                <w:sz w:val="26"/>
                <w:szCs w:val="26"/>
                <w:highlight w:val="none"/>
                <w:vertAlign w:val="baseline"/>
                <w:lang w:val="en-US"/>
              </w:rPr>
              <w:t>45 phút 53 giây</w:t>
            </w:r>
          </w:p>
        </w:tc>
        <w:tc>
          <w:tcPr>
            <w:tcW w:w="3096" w:type="dxa"/>
          </w:tcPr>
          <w:p w14:paraId="1B39C73A">
            <w:pPr>
              <w:widowControl w:val="0"/>
              <w:numPr>
                <w:ilvl w:val="0"/>
                <w:numId w:val="0"/>
              </w:numPr>
              <w:spacing w:line="360" w:lineRule="auto"/>
              <w:jc w:val="center"/>
              <w:outlineLvl w:val="9"/>
              <w:rPr>
                <w:rFonts w:hint="default" w:ascii="Times New Roman" w:hAnsi="Times New Roman" w:cs="Times New Roman"/>
                <w:sz w:val="26"/>
                <w:szCs w:val="26"/>
                <w:highlight w:val="none"/>
                <w:vertAlign w:val="baseline"/>
                <w:lang w:val="en-US"/>
              </w:rPr>
            </w:pPr>
            <w:r>
              <w:rPr>
                <w:rFonts w:hint="default" w:ascii="Times New Roman" w:hAnsi="Times New Roman" w:cs="Times New Roman"/>
                <w:sz w:val="26"/>
                <w:szCs w:val="26"/>
                <w:highlight w:val="none"/>
                <w:vertAlign w:val="baseline"/>
                <w:lang w:val="en-US"/>
              </w:rPr>
              <w:t>48 phút 25 giây</w:t>
            </w:r>
          </w:p>
        </w:tc>
      </w:tr>
      <w:tr w14:paraId="40176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28ACCE38">
            <w:pPr>
              <w:widowControl w:val="0"/>
              <w:numPr>
                <w:ilvl w:val="0"/>
                <w:numId w:val="0"/>
              </w:numPr>
              <w:spacing w:line="360" w:lineRule="auto"/>
              <w:jc w:val="both"/>
              <w:outlineLvl w:val="9"/>
              <w:rPr>
                <w:rFonts w:hint="default" w:ascii="Times New Roman" w:hAnsi="Times New Roman" w:cs="Times New Roman"/>
                <w:sz w:val="26"/>
                <w:szCs w:val="26"/>
                <w:highlight w:val="none"/>
                <w:vertAlign w:val="baseline"/>
                <w:lang w:val="en-US"/>
              </w:rPr>
            </w:pPr>
            <w:r>
              <w:rPr>
                <w:rFonts w:hint="default" w:ascii="Times New Roman" w:hAnsi="Times New Roman" w:cs="Times New Roman"/>
                <w:sz w:val="26"/>
                <w:szCs w:val="26"/>
                <w:highlight w:val="none"/>
                <w:vertAlign w:val="baseline"/>
                <w:lang w:val="en-US"/>
              </w:rPr>
              <w:t>GPU Memory</w:t>
            </w:r>
          </w:p>
        </w:tc>
        <w:tc>
          <w:tcPr>
            <w:tcW w:w="3096" w:type="dxa"/>
          </w:tcPr>
          <w:p w14:paraId="39EB8527">
            <w:pPr>
              <w:widowControl w:val="0"/>
              <w:numPr>
                <w:ilvl w:val="0"/>
                <w:numId w:val="0"/>
              </w:numPr>
              <w:spacing w:line="360" w:lineRule="auto"/>
              <w:jc w:val="center"/>
              <w:outlineLvl w:val="9"/>
              <w:rPr>
                <w:rFonts w:hint="default" w:ascii="Times New Roman" w:hAnsi="Times New Roman" w:cs="Times New Roman"/>
                <w:sz w:val="26"/>
                <w:szCs w:val="26"/>
                <w:highlight w:val="none"/>
                <w:vertAlign w:val="baseline"/>
                <w:lang w:val="en-US"/>
              </w:rPr>
            </w:pPr>
            <w:r>
              <w:rPr>
                <w:rFonts w:hint="default" w:ascii="Times New Roman" w:hAnsi="Times New Roman" w:cs="Times New Roman"/>
                <w:sz w:val="26"/>
                <w:szCs w:val="26"/>
                <w:highlight w:val="none"/>
                <w:vertAlign w:val="baseline"/>
                <w:lang w:val="en-US"/>
              </w:rPr>
              <w:t>15.83 GB</w:t>
            </w:r>
          </w:p>
        </w:tc>
        <w:tc>
          <w:tcPr>
            <w:tcW w:w="3096" w:type="dxa"/>
          </w:tcPr>
          <w:p w14:paraId="51856BE5">
            <w:pPr>
              <w:widowControl w:val="0"/>
              <w:numPr>
                <w:ilvl w:val="0"/>
                <w:numId w:val="0"/>
              </w:numPr>
              <w:spacing w:line="360" w:lineRule="auto"/>
              <w:jc w:val="center"/>
              <w:outlineLvl w:val="9"/>
              <w:rPr>
                <w:rFonts w:hint="default" w:ascii="Times New Roman" w:hAnsi="Times New Roman" w:cs="Times New Roman"/>
                <w:sz w:val="26"/>
                <w:szCs w:val="26"/>
                <w:highlight w:val="none"/>
                <w:vertAlign w:val="baseline"/>
                <w:lang w:val="en-US"/>
              </w:rPr>
            </w:pPr>
            <w:r>
              <w:rPr>
                <w:rFonts w:hint="default" w:ascii="Times New Roman" w:hAnsi="Times New Roman" w:cs="Times New Roman"/>
                <w:sz w:val="26"/>
                <w:szCs w:val="26"/>
                <w:highlight w:val="none"/>
                <w:vertAlign w:val="baseline"/>
                <w:lang w:val="en-US"/>
              </w:rPr>
              <w:t>15.83 GB</w:t>
            </w:r>
          </w:p>
        </w:tc>
      </w:tr>
    </w:tbl>
    <w:p w14:paraId="74A5E984">
      <w:pPr>
        <w:numPr>
          <w:ilvl w:val="0"/>
          <w:numId w:val="0"/>
        </w:numPr>
        <w:spacing w:line="360" w:lineRule="auto"/>
        <w:outlineLvl w:val="9"/>
        <w:rPr>
          <w:rFonts w:ascii="Times New Roman" w:hAnsi="Times New Roman" w:cs="Times New Roman"/>
          <w:sz w:val="26"/>
          <w:szCs w:val="26"/>
          <w:highlight w:val="none"/>
        </w:rPr>
      </w:pPr>
      <w:r>
        <w:rPr>
          <w:rFonts w:ascii="Times New Roman" w:hAnsi="Times New Roman" w:cs="Times New Roman"/>
          <w:sz w:val="26"/>
          <w:szCs w:val="26"/>
          <w:highlight w:val="none"/>
        </w:rPr>
        <w:br w:type="page"/>
      </w:r>
    </w:p>
    <w:p w14:paraId="1859B03B">
      <w:pPr>
        <w:pStyle w:val="2"/>
        <w:spacing w:before="120" w:after="120" w:line="360" w:lineRule="auto"/>
        <w:jc w:val="center"/>
        <w:rPr>
          <w:rFonts w:hint="default" w:ascii="Times New Roman" w:hAnsi="Times New Roman" w:cs="Times New Roman"/>
          <w:sz w:val="26"/>
          <w:szCs w:val="26"/>
          <w:highlight w:val="none"/>
          <w:lang w:val="en-US"/>
        </w:rPr>
      </w:pPr>
      <w:bookmarkStart w:id="228" w:name="_Toc24895"/>
      <w:bookmarkStart w:id="229" w:name="_Toc30771"/>
      <w:r>
        <w:rPr>
          <w:rFonts w:ascii="Times New Roman" w:hAnsi="Times New Roman" w:cs="Times New Roman"/>
          <w:sz w:val="26"/>
          <w:szCs w:val="26"/>
          <w:highlight w:val="none"/>
        </w:rPr>
        <w:t xml:space="preserve">CHƯƠNG 5: </w:t>
      </w:r>
      <w:bookmarkEnd w:id="164"/>
      <w:bookmarkEnd w:id="228"/>
      <w:bookmarkEnd w:id="229"/>
      <w:r>
        <w:rPr>
          <w:rFonts w:hint="default" w:ascii="Times New Roman" w:hAnsi="Times New Roman" w:cs="Times New Roman"/>
          <w:sz w:val="26"/>
          <w:szCs w:val="26"/>
          <w:highlight w:val="none"/>
          <w:lang w:val="en-US"/>
        </w:rPr>
        <w:t>KẾT LUẬN VÀ HƯỚNG PHÁT TRIỂN</w:t>
      </w:r>
    </w:p>
    <w:p w14:paraId="1A08AC36">
      <w:pPr>
        <w:spacing w:before="120" w:after="120" w:line="360" w:lineRule="auto"/>
        <w:outlineLvl w:val="0"/>
        <w:rPr>
          <w:rFonts w:ascii="Times New Roman" w:hAnsi="Times New Roman" w:cs="Times New Roman"/>
          <w:b/>
          <w:bCs/>
          <w:sz w:val="26"/>
          <w:szCs w:val="26"/>
          <w:highlight w:val="none"/>
        </w:rPr>
      </w:pPr>
      <w:bookmarkStart w:id="230" w:name="_Toc28249"/>
      <w:bookmarkStart w:id="231" w:name="_Toc5649"/>
      <w:bookmarkStart w:id="232" w:name="_Toc14551"/>
      <w:r>
        <w:rPr>
          <w:rFonts w:ascii="Times New Roman" w:hAnsi="Times New Roman" w:cs="Times New Roman"/>
          <w:b/>
          <w:bCs/>
          <w:sz w:val="26"/>
          <w:szCs w:val="26"/>
          <w:highlight w:val="none"/>
        </w:rPr>
        <w:t>5.1 Kết luận</w:t>
      </w:r>
      <w:bookmarkEnd w:id="230"/>
      <w:bookmarkEnd w:id="231"/>
      <w:bookmarkEnd w:id="232"/>
      <w:r>
        <w:rPr>
          <w:rFonts w:ascii="Times New Roman" w:hAnsi="Times New Roman" w:cs="Times New Roman"/>
          <w:b/>
          <w:bCs/>
          <w:sz w:val="26"/>
          <w:szCs w:val="26"/>
          <w:highlight w:val="none"/>
        </w:rPr>
        <w:t xml:space="preserve"> </w:t>
      </w:r>
    </w:p>
    <w:p w14:paraId="70B726E8">
      <w:pPr>
        <w:spacing w:before="120" w:after="120" w:line="360" w:lineRule="auto"/>
        <w:ind w:firstLine="400"/>
        <w:outlineLvl w:val="1"/>
        <w:rPr>
          <w:rFonts w:ascii="Times New Roman" w:hAnsi="Times New Roman" w:cs="Times New Roman"/>
          <w:sz w:val="26"/>
          <w:szCs w:val="26"/>
          <w:highlight w:val="none"/>
        </w:rPr>
      </w:pPr>
      <w:bookmarkStart w:id="233" w:name="_Toc4184"/>
      <w:bookmarkStart w:id="234" w:name="_Toc29603"/>
      <w:bookmarkStart w:id="235" w:name="_Toc11321"/>
      <w:r>
        <w:rPr>
          <w:rFonts w:ascii="Times New Roman" w:hAnsi="Times New Roman" w:cs="Times New Roman"/>
          <w:b/>
          <w:bCs/>
          <w:sz w:val="26"/>
          <w:szCs w:val="26"/>
          <w:highlight w:val="none"/>
        </w:rPr>
        <w:t>5.1.1 Kết quả đạt được</w:t>
      </w:r>
      <w:bookmarkEnd w:id="233"/>
      <w:bookmarkEnd w:id="234"/>
      <w:bookmarkEnd w:id="235"/>
      <w:r>
        <w:rPr>
          <w:rFonts w:ascii="Times New Roman" w:hAnsi="Times New Roman" w:cs="Times New Roman"/>
          <w:sz w:val="26"/>
          <w:szCs w:val="26"/>
          <w:highlight w:val="none"/>
        </w:rPr>
        <w:t xml:space="preserve"> </w:t>
      </w:r>
    </w:p>
    <w:p w14:paraId="7F5D3BD5">
      <w:pPr>
        <w:numPr>
          <w:ilvl w:val="0"/>
          <w:numId w:val="35"/>
        </w:numPr>
        <w:tabs>
          <w:tab w:val="left" w:pos="420"/>
          <w:tab w:val="clear" w:pos="1260"/>
        </w:tabs>
        <w:spacing w:before="120" w:after="120" w:line="360" w:lineRule="auto"/>
        <w:ind w:left="1260" w:leftChars="0" w:hanging="420" w:firstLineChars="0"/>
        <w:jc w:val="both"/>
        <w:outlineLvl w:val="9"/>
        <w:rPr>
          <w:rFonts w:hint="default" w:ascii="Times New Roman" w:hAnsi="Times New Roman"/>
          <w:sz w:val="26"/>
          <w:szCs w:val="26"/>
          <w:highlight w:val="none"/>
          <w:lang w:val="en-US"/>
        </w:rPr>
      </w:pPr>
      <w:r>
        <w:rPr>
          <w:rFonts w:hint="default" w:ascii="Times New Roman" w:hAnsi="Times New Roman"/>
          <w:sz w:val="26"/>
          <w:szCs w:val="26"/>
          <w:highlight w:val="none"/>
          <w:lang w:val="en-US"/>
        </w:rPr>
        <w:t>Huấn luyện thành công mô hình ResNet-18 và phiên bản cải tiến với SE Block trên bộ dữ liệu X-quang phổi.</w:t>
      </w:r>
    </w:p>
    <w:p w14:paraId="704C3B74">
      <w:pPr>
        <w:numPr>
          <w:ilvl w:val="0"/>
          <w:numId w:val="35"/>
        </w:numPr>
        <w:tabs>
          <w:tab w:val="left" w:pos="420"/>
          <w:tab w:val="clear" w:pos="1260"/>
        </w:tabs>
        <w:spacing w:before="120" w:after="120" w:line="360" w:lineRule="auto"/>
        <w:ind w:left="1260" w:leftChars="0" w:hanging="420" w:firstLineChars="0"/>
        <w:jc w:val="both"/>
        <w:outlineLvl w:val="9"/>
        <w:rPr>
          <w:rFonts w:hint="default" w:ascii="Times New Roman" w:hAnsi="Times New Roman"/>
          <w:sz w:val="26"/>
          <w:szCs w:val="26"/>
          <w:highlight w:val="none"/>
          <w:lang w:val="en-US"/>
        </w:rPr>
      </w:pPr>
      <w:r>
        <w:rPr>
          <w:rFonts w:hint="default" w:ascii="Times New Roman" w:hAnsi="Times New Roman"/>
          <w:sz w:val="26"/>
          <w:szCs w:val="26"/>
          <w:highlight w:val="none"/>
          <w:lang w:val="en-US"/>
        </w:rPr>
        <w:t>Đạt độ chính xác  khoảng 97% trên tập Validation, chứng tỏ mô hình có khả năng nhận diện viêm phổi hiệu quả.</w:t>
      </w:r>
    </w:p>
    <w:p w14:paraId="2142CDDA">
      <w:pPr>
        <w:numPr>
          <w:ilvl w:val="0"/>
          <w:numId w:val="35"/>
        </w:numPr>
        <w:tabs>
          <w:tab w:val="left" w:pos="420"/>
          <w:tab w:val="clear" w:pos="1260"/>
        </w:tabs>
        <w:spacing w:before="120" w:after="120" w:line="360" w:lineRule="auto"/>
        <w:ind w:left="1260" w:leftChars="0" w:hanging="420" w:firstLineChars="0"/>
        <w:jc w:val="both"/>
        <w:outlineLvl w:val="9"/>
        <w:rPr>
          <w:rFonts w:hint="default" w:ascii="Times New Roman" w:hAnsi="Times New Roman"/>
          <w:sz w:val="26"/>
          <w:szCs w:val="26"/>
          <w:highlight w:val="none"/>
          <w:lang w:val="en-US"/>
        </w:rPr>
      </w:pPr>
      <w:r>
        <w:rPr>
          <w:rFonts w:hint="default" w:ascii="Times New Roman" w:hAnsi="Times New Roman"/>
          <w:sz w:val="26"/>
          <w:szCs w:val="26"/>
          <w:highlight w:val="none"/>
          <w:lang w:val="en-US"/>
        </w:rPr>
        <w:t>SE Block giúp cải thiện độ ổn định của mô hình, giảm loss và cải thiện Recall, F1-Score.</w:t>
      </w:r>
    </w:p>
    <w:p w14:paraId="746B2252">
      <w:pPr>
        <w:numPr>
          <w:ilvl w:val="0"/>
          <w:numId w:val="35"/>
        </w:numPr>
        <w:tabs>
          <w:tab w:val="left" w:pos="420"/>
          <w:tab w:val="clear" w:pos="1260"/>
        </w:tabs>
        <w:spacing w:before="120" w:after="120" w:line="360" w:lineRule="auto"/>
        <w:ind w:left="1260" w:leftChars="0" w:hanging="420" w:firstLineChars="0"/>
        <w:jc w:val="both"/>
        <w:outlineLvl w:val="9"/>
        <w:rPr>
          <w:rFonts w:hint="default" w:ascii="Times New Roman" w:hAnsi="Times New Roman" w:cs="Times New Roman"/>
          <w:sz w:val="26"/>
          <w:szCs w:val="26"/>
          <w:highlight w:val="none"/>
          <w:lang w:val="en-US"/>
        </w:rPr>
      </w:pPr>
      <w:r>
        <w:rPr>
          <w:rFonts w:hint="default" w:ascii="Times New Roman" w:hAnsi="Times New Roman"/>
          <w:sz w:val="26"/>
          <w:szCs w:val="26"/>
          <w:highlight w:val="none"/>
          <w:lang w:val="en-US"/>
        </w:rPr>
        <w:t>Xây dựng được quy trình làm việc hoàn chỉnh: Từ tiền xử lý dữ liệu, huấn luyện, đến đánh giá và so sánh mô hình.</w:t>
      </w:r>
    </w:p>
    <w:p w14:paraId="049E104C">
      <w:pPr>
        <w:spacing w:before="120" w:after="120" w:line="360" w:lineRule="auto"/>
        <w:ind w:firstLine="400"/>
        <w:outlineLvl w:val="1"/>
        <w:rPr>
          <w:rFonts w:ascii="Times New Roman" w:hAnsi="Times New Roman" w:cs="Times New Roman"/>
          <w:sz w:val="26"/>
          <w:szCs w:val="26"/>
          <w:highlight w:val="none"/>
        </w:rPr>
      </w:pPr>
      <w:bookmarkStart w:id="236" w:name="_Toc854"/>
      <w:bookmarkStart w:id="237" w:name="_Toc5211"/>
      <w:bookmarkStart w:id="238" w:name="_Toc29502"/>
      <w:r>
        <w:rPr>
          <w:rFonts w:ascii="Times New Roman" w:hAnsi="Times New Roman" w:cs="Times New Roman"/>
          <w:b/>
          <w:bCs/>
          <w:sz w:val="26"/>
          <w:szCs w:val="26"/>
          <w:highlight w:val="none"/>
        </w:rPr>
        <w:t>5.1.2 Hạn chế</w:t>
      </w:r>
      <w:bookmarkEnd w:id="236"/>
      <w:bookmarkEnd w:id="237"/>
      <w:bookmarkEnd w:id="238"/>
      <w:r>
        <w:rPr>
          <w:rFonts w:ascii="Times New Roman" w:hAnsi="Times New Roman" w:cs="Times New Roman"/>
          <w:sz w:val="26"/>
          <w:szCs w:val="26"/>
          <w:highlight w:val="none"/>
        </w:rPr>
        <w:t xml:space="preserve"> </w:t>
      </w:r>
    </w:p>
    <w:p w14:paraId="7CF021F5">
      <w:pPr>
        <w:numPr>
          <w:ilvl w:val="0"/>
          <w:numId w:val="35"/>
        </w:numPr>
        <w:spacing w:before="120" w:after="120" w:line="360" w:lineRule="auto"/>
        <w:ind w:left="1260" w:leftChars="0" w:hanging="420" w:firstLineChars="0"/>
        <w:jc w:val="both"/>
        <w:outlineLvl w:val="9"/>
        <w:rPr>
          <w:rFonts w:hint="default" w:ascii="Times New Roman" w:hAnsi="Times New Roman"/>
          <w:sz w:val="26"/>
          <w:szCs w:val="26"/>
          <w:highlight w:val="none"/>
        </w:rPr>
      </w:pPr>
      <w:r>
        <w:rPr>
          <w:rFonts w:hint="default" w:ascii="Times New Roman" w:hAnsi="Times New Roman"/>
          <w:sz w:val="26"/>
          <w:szCs w:val="26"/>
          <w:highlight w:val="none"/>
        </w:rPr>
        <w:t>Dữ liệu Validation ban đầu</w:t>
      </w:r>
      <w:r>
        <w:rPr>
          <w:rFonts w:hint="default" w:ascii="Times New Roman" w:hAnsi="Times New Roman"/>
          <w:sz w:val="26"/>
          <w:szCs w:val="26"/>
          <w:highlight w:val="none"/>
          <w:lang w:val="en-US"/>
        </w:rPr>
        <w:t xml:space="preserve"> của bộ dữ liệu</w:t>
      </w:r>
      <w:r>
        <w:rPr>
          <w:rFonts w:hint="default" w:ascii="Times New Roman" w:hAnsi="Times New Roman"/>
          <w:sz w:val="26"/>
          <w:szCs w:val="26"/>
          <w:highlight w:val="none"/>
        </w:rPr>
        <w:t xml:space="preserve"> quá nhỏ (16 ảnh), phải chia lại để đảm bảo cân bằng.</w:t>
      </w:r>
    </w:p>
    <w:p w14:paraId="3393449C">
      <w:pPr>
        <w:numPr>
          <w:ilvl w:val="0"/>
          <w:numId w:val="35"/>
        </w:numPr>
        <w:spacing w:before="120" w:after="120" w:line="360" w:lineRule="auto"/>
        <w:ind w:left="1260" w:leftChars="0" w:hanging="420" w:firstLineChars="0"/>
        <w:jc w:val="both"/>
        <w:outlineLvl w:val="9"/>
        <w:rPr>
          <w:rFonts w:hint="default" w:ascii="Times New Roman" w:hAnsi="Times New Roman"/>
          <w:sz w:val="26"/>
          <w:szCs w:val="26"/>
          <w:highlight w:val="none"/>
        </w:rPr>
      </w:pPr>
      <w:r>
        <w:rPr>
          <w:rFonts w:hint="default" w:ascii="Times New Roman" w:hAnsi="Times New Roman"/>
          <w:sz w:val="26"/>
          <w:szCs w:val="26"/>
          <w:highlight w:val="none"/>
        </w:rPr>
        <w:t xml:space="preserve">Mô hình </w:t>
      </w:r>
      <w:r>
        <w:rPr>
          <w:rFonts w:hint="default" w:ascii="Times New Roman" w:hAnsi="Times New Roman"/>
          <w:sz w:val="26"/>
          <w:szCs w:val="26"/>
          <w:highlight w:val="none"/>
          <w:lang w:val="en-US"/>
        </w:rPr>
        <w:t xml:space="preserve">chưa tối ưu tốt, </w:t>
      </w:r>
      <w:r>
        <w:rPr>
          <w:rFonts w:hint="default" w:ascii="Times New Roman" w:hAnsi="Times New Roman"/>
          <w:sz w:val="26"/>
          <w:szCs w:val="26"/>
          <w:highlight w:val="none"/>
        </w:rPr>
        <w:t>có dấu hiệu overfitting nhẹ sau một số epoch, cần điều chỉnh thêm siêu tham số</w:t>
      </w:r>
      <w:r>
        <w:rPr>
          <w:rFonts w:hint="default" w:ascii="Times New Roman" w:hAnsi="Times New Roman"/>
          <w:sz w:val="26"/>
          <w:szCs w:val="26"/>
          <w:highlight w:val="none"/>
          <w:lang w:val="en-US"/>
        </w:rPr>
        <w:t xml:space="preserve"> kỹ hơn</w:t>
      </w:r>
      <w:r>
        <w:rPr>
          <w:rFonts w:hint="default" w:ascii="Times New Roman" w:hAnsi="Times New Roman"/>
          <w:sz w:val="26"/>
          <w:szCs w:val="26"/>
          <w:highlight w:val="none"/>
        </w:rPr>
        <w:t xml:space="preserve"> hoặc sử dụng </w:t>
      </w:r>
      <w:r>
        <w:rPr>
          <w:rFonts w:hint="default" w:ascii="Times New Roman" w:hAnsi="Times New Roman"/>
          <w:sz w:val="26"/>
          <w:szCs w:val="26"/>
          <w:highlight w:val="none"/>
          <w:lang w:val="en-US"/>
        </w:rPr>
        <w:t xml:space="preserve">các </w:t>
      </w:r>
      <w:r>
        <w:rPr>
          <w:rFonts w:hint="default" w:ascii="Times New Roman" w:hAnsi="Times New Roman"/>
          <w:sz w:val="26"/>
          <w:szCs w:val="26"/>
          <w:highlight w:val="none"/>
        </w:rPr>
        <w:t>kỹ thuật</w:t>
      </w:r>
      <w:r>
        <w:rPr>
          <w:rFonts w:hint="default" w:ascii="Times New Roman" w:hAnsi="Times New Roman"/>
          <w:sz w:val="26"/>
          <w:szCs w:val="26"/>
          <w:highlight w:val="none"/>
          <w:lang w:val="en-US"/>
        </w:rPr>
        <w:t xml:space="preserve"> cải thiện tốt hơn</w:t>
      </w:r>
      <w:r>
        <w:rPr>
          <w:rFonts w:hint="default" w:ascii="Times New Roman" w:hAnsi="Times New Roman"/>
          <w:sz w:val="26"/>
          <w:szCs w:val="26"/>
          <w:highlight w:val="none"/>
        </w:rPr>
        <w:t>.</w:t>
      </w:r>
    </w:p>
    <w:p w14:paraId="73220C59">
      <w:pPr>
        <w:numPr>
          <w:ilvl w:val="0"/>
          <w:numId w:val="35"/>
        </w:numPr>
        <w:spacing w:before="120" w:after="120" w:line="360" w:lineRule="auto"/>
        <w:ind w:left="1260" w:leftChars="0" w:hanging="420" w:firstLineChars="0"/>
        <w:jc w:val="both"/>
        <w:outlineLvl w:val="9"/>
        <w:rPr>
          <w:rFonts w:hint="default" w:ascii="Times New Roman" w:hAnsi="Times New Roman"/>
          <w:sz w:val="26"/>
          <w:szCs w:val="26"/>
          <w:highlight w:val="none"/>
        </w:rPr>
      </w:pPr>
      <w:r>
        <w:rPr>
          <w:rFonts w:hint="default" w:ascii="Times New Roman" w:hAnsi="Times New Roman"/>
          <w:sz w:val="26"/>
          <w:szCs w:val="26"/>
          <w:highlight w:val="none"/>
        </w:rPr>
        <w:t xml:space="preserve">Dataset chủ yếu là ảnh </w:t>
      </w:r>
      <w:r>
        <w:rPr>
          <w:rFonts w:hint="default" w:ascii="Times New Roman" w:hAnsi="Times New Roman"/>
          <w:sz w:val="26"/>
          <w:szCs w:val="26"/>
          <w:highlight w:val="none"/>
          <w:lang w:val="en-US"/>
        </w:rPr>
        <w:t>X-quang</w:t>
      </w:r>
      <w:r>
        <w:rPr>
          <w:rFonts w:hint="default" w:ascii="Times New Roman" w:hAnsi="Times New Roman"/>
          <w:sz w:val="26"/>
          <w:szCs w:val="26"/>
          <w:highlight w:val="none"/>
        </w:rPr>
        <w:t xml:space="preserve"> của trẻ em, có thể chưa đại diện cho các nhóm tuổi khác.</w:t>
      </w:r>
      <w:r>
        <w:rPr>
          <w:rFonts w:hint="default" w:ascii="Times New Roman" w:hAnsi="Times New Roman"/>
          <w:sz w:val="26"/>
          <w:szCs w:val="26"/>
          <w:highlight w:val="none"/>
          <w:lang w:val="en-US"/>
        </w:rPr>
        <w:t xml:space="preserve"> Tương tự đối với chủng tộc.</w:t>
      </w:r>
    </w:p>
    <w:p w14:paraId="7FB6B956">
      <w:pPr>
        <w:numPr>
          <w:ilvl w:val="0"/>
          <w:numId w:val="35"/>
        </w:numPr>
        <w:spacing w:before="120" w:after="120" w:line="360" w:lineRule="auto"/>
        <w:ind w:left="1260" w:leftChars="0" w:hanging="420" w:firstLineChars="0"/>
        <w:jc w:val="both"/>
        <w:outlineLvl w:val="9"/>
        <w:rPr>
          <w:rFonts w:hint="default" w:ascii="Times New Roman" w:hAnsi="Times New Roman"/>
          <w:sz w:val="26"/>
          <w:szCs w:val="26"/>
          <w:highlight w:val="none"/>
        </w:rPr>
      </w:pPr>
      <w:r>
        <w:rPr>
          <w:rFonts w:hint="default" w:ascii="Times New Roman" w:hAnsi="Times New Roman"/>
          <w:sz w:val="26"/>
          <w:szCs w:val="26"/>
          <w:highlight w:val="none"/>
          <w:lang w:val="en-US"/>
        </w:rPr>
        <w:t>Sự cải thiện chưa rõ ràng của bản cải tiến, các thông số như Accuracy cao nhất gần như không thay đổi.</w:t>
      </w:r>
    </w:p>
    <w:p w14:paraId="23397512">
      <w:pPr>
        <w:numPr>
          <w:ilvl w:val="0"/>
          <w:numId w:val="35"/>
        </w:numPr>
        <w:spacing w:before="120" w:after="120" w:line="360" w:lineRule="auto"/>
        <w:ind w:left="1260" w:leftChars="0" w:hanging="420" w:firstLineChars="0"/>
        <w:jc w:val="both"/>
        <w:outlineLvl w:val="9"/>
        <w:rPr>
          <w:rFonts w:hint="default" w:ascii="Times New Roman" w:hAnsi="Times New Roman"/>
          <w:sz w:val="26"/>
          <w:szCs w:val="26"/>
          <w:highlight w:val="none"/>
        </w:rPr>
      </w:pPr>
      <w:r>
        <w:rPr>
          <w:rFonts w:hint="default" w:ascii="Times New Roman" w:hAnsi="Times New Roman"/>
          <w:sz w:val="26"/>
          <w:szCs w:val="26"/>
          <w:highlight w:val="none"/>
          <w:lang w:val="en-US"/>
        </w:rPr>
        <w:t>Thiếu phân tích lỗi chi tiết, các trường hợp phân loại sai chưa được phân tích nguyên nhân và làm rõ.</w:t>
      </w:r>
    </w:p>
    <w:p w14:paraId="79575297">
      <w:pPr>
        <w:spacing w:before="120" w:after="120" w:line="360" w:lineRule="auto"/>
        <w:outlineLvl w:val="0"/>
        <w:rPr>
          <w:rFonts w:ascii="Times New Roman" w:hAnsi="Times New Roman" w:cs="Times New Roman"/>
          <w:b/>
          <w:bCs/>
          <w:sz w:val="26"/>
          <w:szCs w:val="26"/>
          <w:highlight w:val="none"/>
        </w:rPr>
      </w:pPr>
      <w:bookmarkStart w:id="239" w:name="_Toc20551"/>
      <w:bookmarkStart w:id="240" w:name="_Toc10520"/>
      <w:bookmarkStart w:id="241" w:name="_Toc19378"/>
      <w:r>
        <w:rPr>
          <w:rFonts w:ascii="Times New Roman" w:hAnsi="Times New Roman" w:cs="Times New Roman"/>
          <w:b/>
          <w:bCs/>
          <w:sz w:val="26"/>
          <w:szCs w:val="26"/>
          <w:highlight w:val="none"/>
        </w:rPr>
        <w:t>5.2 Hướng phát triển</w:t>
      </w:r>
      <w:bookmarkEnd w:id="239"/>
      <w:bookmarkEnd w:id="240"/>
      <w:bookmarkEnd w:id="241"/>
    </w:p>
    <w:p w14:paraId="037CC6C9">
      <w:pPr>
        <w:numPr>
          <w:ilvl w:val="0"/>
          <w:numId w:val="35"/>
        </w:numPr>
        <w:spacing w:line="360" w:lineRule="auto"/>
        <w:ind w:left="1260" w:leftChars="0" w:hanging="420" w:firstLineChars="0"/>
        <w:jc w:val="both"/>
        <w:rPr>
          <w:rFonts w:hint="default" w:ascii="Times New Roman" w:hAnsi="Times New Roman"/>
          <w:sz w:val="26"/>
          <w:szCs w:val="26"/>
          <w:highlight w:val="none"/>
        </w:rPr>
      </w:pPr>
      <w:bookmarkStart w:id="242" w:name="_Toc100"/>
      <w:r>
        <w:rPr>
          <w:rFonts w:hint="default" w:ascii="Times New Roman" w:hAnsi="Times New Roman"/>
          <w:b/>
          <w:bCs/>
          <w:sz w:val="26"/>
          <w:szCs w:val="26"/>
          <w:highlight w:val="none"/>
        </w:rPr>
        <w:t>Mở rộng bộ dữ liệu</w:t>
      </w:r>
      <w:r>
        <w:rPr>
          <w:rFonts w:hint="default" w:ascii="Times New Roman" w:hAnsi="Times New Roman"/>
          <w:sz w:val="26"/>
          <w:szCs w:val="26"/>
          <w:highlight w:val="none"/>
        </w:rPr>
        <w:t xml:space="preserve">: </w:t>
      </w:r>
      <w:r>
        <w:rPr>
          <w:rFonts w:hint="default" w:ascii="Times New Roman" w:hAnsi="Times New Roman"/>
          <w:sz w:val="26"/>
          <w:szCs w:val="26"/>
          <w:highlight w:val="none"/>
          <w:lang w:val="en-US"/>
        </w:rPr>
        <w:t>Có thể t</w:t>
      </w:r>
      <w:r>
        <w:rPr>
          <w:rFonts w:hint="default" w:ascii="Times New Roman" w:hAnsi="Times New Roman"/>
          <w:sz w:val="26"/>
          <w:szCs w:val="26"/>
          <w:highlight w:val="none"/>
        </w:rPr>
        <w:t xml:space="preserve">hu thập thêm dữ liệu ảnh </w:t>
      </w:r>
      <w:r>
        <w:rPr>
          <w:rFonts w:hint="default" w:ascii="Times New Roman" w:hAnsi="Times New Roman"/>
          <w:sz w:val="26"/>
          <w:szCs w:val="26"/>
          <w:highlight w:val="none"/>
          <w:lang w:val="en-US"/>
        </w:rPr>
        <w:t>X-quang</w:t>
      </w:r>
      <w:r>
        <w:rPr>
          <w:rFonts w:hint="default" w:ascii="Times New Roman" w:hAnsi="Times New Roman"/>
          <w:sz w:val="26"/>
          <w:szCs w:val="26"/>
          <w:highlight w:val="none"/>
        </w:rPr>
        <w:t xml:space="preserve"> từ nhiều nguồn, độ tuổi và thiết bị khác nhau để tăng tính tổng quát.</w:t>
      </w:r>
    </w:p>
    <w:p w14:paraId="567494A5">
      <w:pPr>
        <w:numPr>
          <w:ilvl w:val="0"/>
          <w:numId w:val="35"/>
        </w:numPr>
        <w:spacing w:line="360" w:lineRule="auto"/>
        <w:ind w:left="1260" w:leftChars="0" w:hanging="420" w:firstLineChars="0"/>
        <w:jc w:val="both"/>
        <w:rPr>
          <w:rFonts w:hint="default" w:ascii="Times New Roman" w:hAnsi="Times New Roman"/>
          <w:sz w:val="26"/>
          <w:szCs w:val="26"/>
          <w:highlight w:val="none"/>
        </w:rPr>
      </w:pPr>
      <w:r>
        <w:rPr>
          <w:rFonts w:hint="default" w:ascii="Times New Roman" w:hAnsi="Times New Roman"/>
          <w:b/>
          <w:bCs/>
          <w:sz w:val="26"/>
          <w:szCs w:val="26"/>
          <w:highlight w:val="none"/>
        </w:rPr>
        <w:t>Tích hợp giải thích mô hình</w:t>
      </w:r>
      <w:r>
        <w:rPr>
          <w:rFonts w:hint="default" w:ascii="Times New Roman" w:hAnsi="Times New Roman"/>
          <w:sz w:val="26"/>
          <w:szCs w:val="26"/>
          <w:highlight w:val="none"/>
        </w:rPr>
        <w:t>: Sử dụng các phương pháp như Grad-CAM để giải thích vùng nào trên ảnh ảnh hưởng đến quyết định của mô hình, tăng độ tin cậy trong y tế.</w:t>
      </w:r>
    </w:p>
    <w:p w14:paraId="5E454B80">
      <w:pPr>
        <w:numPr>
          <w:ilvl w:val="0"/>
          <w:numId w:val="35"/>
        </w:numPr>
        <w:spacing w:line="360" w:lineRule="auto"/>
        <w:ind w:left="1260" w:leftChars="0" w:hanging="420" w:firstLineChars="0"/>
        <w:jc w:val="both"/>
        <w:rPr>
          <w:rFonts w:hint="default" w:ascii="Times New Roman" w:hAnsi="Times New Roman"/>
          <w:sz w:val="26"/>
          <w:szCs w:val="26"/>
          <w:highlight w:val="none"/>
        </w:rPr>
      </w:pPr>
      <w:r>
        <w:rPr>
          <w:rFonts w:hint="default" w:ascii="Times New Roman" w:hAnsi="Times New Roman"/>
          <w:b/>
          <w:bCs/>
          <w:sz w:val="26"/>
          <w:szCs w:val="26"/>
          <w:highlight w:val="none"/>
        </w:rPr>
        <w:t>Triển khai thực tế</w:t>
      </w:r>
      <w:r>
        <w:rPr>
          <w:rFonts w:hint="default" w:ascii="Times New Roman" w:hAnsi="Times New Roman"/>
          <w:sz w:val="26"/>
          <w:szCs w:val="26"/>
          <w:highlight w:val="none"/>
        </w:rPr>
        <w:t>: Xây dựng ứng dụng web hoặc mobile để hỗ trợ bác sĩ trong chẩn đoán nhanh.</w:t>
      </w:r>
    </w:p>
    <w:p w14:paraId="7BF6153D">
      <w:pPr>
        <w:numPr>
          <w:ilvl w:val="0"/>
          <w:numId w:val="35"/>
        </w:numPr>
        <w:spacing w:line="360" w:lineRule="auto"/>
        <w:ind w:left="1260" w:leftChars="0" w:hanging="420" w:firstLineChars="0"/>
        <w:jc w:val="both"/>
        <w:rPr>
          <w:rFonts w:ascii="Times New Roman" w:hAnsi="Times New Roman" w:cs="Times New Roman"/>
          <w:sz w:val="26"/>
          <w:szCs w:val="26"/>
          <w:highlight w:val="none"/>
        </w:rPr>
      </w:pPr>
      <w:r>
        <w:rPr>
          <w:rFonts w:hint="default" w:ascii="Times New Roman" w:hAnsi="Times New Roman"/>
          <w:b/>
          <w:bCs/>
          <w:sz w:val="26"/>
          <w:szCs w:val="26"/>
          <w:highlight w:val="none"/>
        </w:rPr>
        <w:t>Kết hợp đa phương thức</w:t>
      </w:r>
      <w:r>
        <w:rPr>
          <w:rFonts w:hint="default" w:ascii="Times New Roman" w:hAnsi="Times New Roman"/>
          <w:sz w:val="26"/>
          <w:szCs w:val="26"/>
          <w:highlight w:val="none"/>
        </w:rPr>
        <w:t>: Kết hợp thêm thông tin lâm sàng (tuổi, giới tính, triệu chứng) để nâng cao độ chính xác.</w:t>
      </w:r>
      <w:r>
        <w:rPr>
          <w:rFonts w:ascii="Times New Roman" w:hAnsi="Times New Roman" w:cs="Times New Roman"/>
          <w:sz w:val="26"/>
          <w:szCs w:val="26"/>
          <w:highlight w:val="none"/>
        </w:rPr>
        <w:br w:type="page"/>
      </w:r>
    </w:p>
    <w:bookmarkEnd w:id="242"/>
    <w:p w14:paraId="2CD37A57">
      <w:pPr>
        <w:pStyle w:val="2"/>
        <w:spacing w:before="120" w:after="120" w:line="360" w:lineRule="auto"/>
        <w:jc w:val="center"/>
        <w:rPr>
          <w:rFonts w:hint="default" w:ascii="Times New Roman" w:hAnsi="Times New Roman" w:cs="Times New Roman"/>
          <w:sz w:val="26"/>
          <w:szCs w:val="26"/>
          <w:highlight w:val="none"/>
          <w:lang w:val="en-US"/>
        </w:rPr>
      </w:pPr>
      <w:r>
        <w:rPr>
          <w:rFonts w:hint="default" w:ascii="Times New Roman" w:hAnsi="Times New Roman" w:cs="Times New Roman"/>
          <w:sz w:val="26"/>
          <w:szCs w:val="26"/>
          <w:highlight w:val="none"/>
          <w:lang w:val="en-US"/>
        </w:rPr>
        <w:t>DANH MỤC TÀI LIỆU THAM KHẢO</w:t>
      </w:r>
    </w:p>
    <w:p w14:paraId="1F38EAE7">
      <w:pPr>
        <w:spacing w:before="120" w:after="120" w:line="360" w:lineRule="auto"/>
        <w:jc w:val="left"/>
        <w:rPr>
          <w:rFonts w:ascii="Times New Roman" w:hAnsi="Times New Roman" w:cs="Times New Roman"/>
          <w:b/>
          <w:bCs/>
          <w:sz w:val="26"/>
          <w:szCs w:val="26"/>
          <w:highlight w:val="none"/>
        </w:rPr>
      </w:pPr>
      <w:r>
        <w:rPr>
          <w:rFonts w:ascii="Times New Roman" w:hAnsi="Times New Roman" w:cs="Times New Roman"/>
          <w:b/>
          <w:bCs/>
          <w:sz w:val="26"/>
          <w:szCs w:val="26"/>
          <w:highlight w:val="none"/>
        </w:rPr>
        <w:t>Tài liệu là trang web:</w:t>
      </w:r>
    </w:p>
    <w:p w14:paraId="0C419836">
      <w:pPr>
        <w:numPr>
          <w:ilvl w:val="0"/>
          <w:numId w:val="36"/>
        </w:numPr>
        <w:spacing w:before="120" w:after="120" w:line="360" w:lineRule="auto"/>
        <w:jc w:val="both"/>
        <w:rPr>
          <w:rFonts w:ascii="Times New Roman" w:hAnsi="Times New Roman"/>
          <w:color w:val="000000" w:themeColor="text1"/>
          <w:sz w:val="26"/>
          <w:szCs w:val="26"/>
          <w:highlight w:val="none"/>
          <w14:textFill>
            <w14:solidFill>
              <w14:schemeClr w14:val="tx1"/>
            </w14:solidFill>
          </w14:textFill>
        </w:rPr>
      </w:pPr>
      <w:r>
        <w:rPr>
          <w:rFonts w:hint="default" w:ascii="Times New Roman" w:hAnsi="Times New Roman"/>
          <w:color w:val="000000" w:themeColor="text1"/>
          <w:sz w:val="26"/>
          <w:szCs w:val="26"/>
          <w:highlight w:val="none"/>
          <w:lang w:val="en-US"/>
          <w14:textFill>
            <w14:solidFill>
              <w14:schemeClr w14:val="tx1"/>
            </w14:solidFill>
          </w14:textFill>
        </w:rPr>
        <w:t xml:space="preserve">FPT (14/05/2025), Học máy (Machine Learning) là gì? Giải mã “bộ não nhân tạo” trong thế giới số. Liên kết: </w:t>
      </w:r>
      <w:r>
        <w:rPr>
          <w:rFonts w:hint="default" w:ascii="Times New Roman" w:hAnsi="Times New Roman"/>
          <w:color w:val="000000" w:themeColor="text1"/>
          <w:sz w:val="26"/>
          <w:szCs w:val="26"/>
          <w:highlight w:val="none"/>
          <w:lang w:val="en-US"/>
          <w14:textFill>
            <w14:solidFill>
              <w14:schemeClr w14:val="tx1"/>
            </w14:solidFill>
          </w14:textFill>
        </w:rPr>
        <w:fldChar w:fldCharType="begin"/>
      </w:r>
      <w:r>
        <w:rPr>
          <w:rFonts w:hint="default" w:ascii="Times New Roman" w:hAnsi="Times New Roman"/>
          <w:color w:val="000000" w:themeColor="text1"/>
          <w:sz w:val="26"/>
          <w:szCs w:val="26"/>
          <w:highlight w:val="none"/>
          <w:lang w:val="en-US"/>
          <w14:textFill>
            <w14:solidFill>
              <w14:schemeClr w14:val="tx1"/>
            </w14:solidFill>
          </w14:textFill>
        </w:rPr>
        <w:instrText xml:space="preserve"> HYPERLINK "https://fpt-is.com/goc-nhin-so/hoc-may-la-gi/" </w:instrText>
      </w:r>
      <w:r>
        <w:rPr>
          <w:rFonts w:hint="default" w:ascii="Times New Roman" w:hAnsi="Times New Roman"/>
          <w:color w:val="000000" w:themeColor="text1"/>
          <w:sz w:val="26"/>
          <w:szCs w:val="26"/>
          <w:highlight w:val="none"/>
          <w:lang w:val="en-US"/>
          <w14:textFill>
            <w14:solidFill>
              <w14:schemeClr w14:val="tx1"/>
            </w14:solidFill>
          </w14:textFill>
        </w:rPr>
        <w:fldChar w:fldCharType="separate"/>
      </w:r>
      <w:r>
        <w:rPr>
          <w:rStyle w:val="51"/>
          <w:rFonts w:hint="default" w:ascii="Times New Roman" w:hAnsi="Times New Roman"/>
          <w:sz w:val="26"/>
          <w:szCs w:val="26"/>
          <w:highlight w:val="none"/>
          <w:lang w:val="en-US"/>
        </w:rPr>
        <w:t>https://fpt-is.com/goc-nhin-so/hoc-may-la-gi/</w:t>
      </w:r>
      <w:r>
        <w:rPr>
          <w:rFonts w:hint="default" w:ascii="Times New Roman" w:hAnsi="Times New Roman"/>
          <w:color w:val="000000" w:themeColor="text1"/>
          <w:sz w:val="26"/>
          <w:szCs w:val="26"/>
          <w:highlight w:val="none"/>
          <w:lang w:val="en-US"/>
          <w14:textFill>
            <w14:solidFill>
              <w14:schemeClr w14:val="tx1"/>
            </w14:solidFill>
          </w14:textFill>
        </w:rPr>
        <w:fldChar w:fldCharType="end"/>
      </w:r>
    </w:p>
    <w:p w14:paraId="0FEF85A4">
      <w:pPr>
        <w:numPr>
          <w:ilvl w:val="0"/>
          <w:numId w:val="36"/>
        </w:numPr>
        <w:spacing w:before="120" w:after="120" w:line="360" w:lineRule="auto"/>
        <w:jc w:val="both"/>
        <w:rPr>
          <w:rFonts w:ascii="Times New Roman" w:hAnsi="Times New Roman"/>
          <w:color w:val="000000" w:themeColor="text1"/>
          <w:sz w:val="26"/>
          <w:szCs w:val="26"/>
          <w:highlight w:val="none"/>
          <w14:textFill>
            <w14:solidFill>
              <w14:schemeClr w14:val="tx1"/>
            </w14:solidFill>
          </w14:textFill>
        </w:rPr>
      </w:pPr>
      <w:r>
        <w:rPr>
          <w:rFonts w:hint="default" w:ascii="Times New Roman" w:hAnsi="Times New Roman"/>
          <w:color w:val="000000" w:themeColor="text1"/>
          <w:sz w:val="26"/>
          <w:szCs w:val="26"/>
          <w:highlight w:val="none"/>
          <w:lang w:val="en-US"/>
          <w14:textFill>
            <w14:solidFill>
              <w14:schemeClr w14:val="tx1"/>
            </w14:solidFill>
          </w14:textFill>
        </w:rPr>
        <w:t xml:space="preserve">Datacamp (tháng 8/2024), Classification in Machine Learning: An Introduction. Liên kết: </w:t>
      </w:r>
      <w:r>
        <w:rPr>
          <w:rFonts w:hint="default" w:ascii="Times New Roman" w:hAnsi="Times New Roman"/>
          <w:color w:val="000000" w:themeColor="text1"/>
          <w:sz w:val="26"/>
          <w:szCs w:val="26"/>
          <w:highlight w:val="none"/>
          <w:u w:val="single"/>
          <w:lang w:val="en-US"/>
          <w14:textFill>
            <w14:solidFill>
              <w14:schemeClr w14:val="tx1"/>
            </w14:solidFill>
          </w14:textFill>
        </w:rPr>
        <w:t>https://www.datacamp.com/blog/classification-machine-learning</w:t>
      </w:r>
    </w:p>
    <w:p w14:paraId="2B2E35CB">
      <w:pPr>
        <w:numPr>
          <w:ilvl w:val="0"/>
          <w:numId w:val="36"/>
        </w:numPr>
        <w:spacing w:before="120" w:after="120" w:line="360" w:lineRule="auto"/>
        <w:jc w:val="both"/>
        <w:rPr>
          <w:rFonts w:ascii="Times New Roman" w:hAnsi="Times New Roman"/>
          <w:color w:val="000000" w:themeColor="text1"/>
          <w:sz w:val="26"/>
          <w:szCs w:val="26"/>
          <w:highlight w:val="none"/>
          <w14:textFill>
            <w14:solidFill>
              <w14:schemeClr w14:val="tx1"/>
            </w14:solidFill>
          </w14:textFill>
        </w:rPr>
      </w:pPr>
      <w:r>
        <w:rPr>
          <w:rFonts w:hint="default" w:ascii="Times New Roman" w:hAnsi="Times New Roman"/>
          <w:color w:val="000000" w:themeColor="text1"/>
          <w:sz w:val="26"/>
          <w:szCs w:val="26"/>
          <w:highlight w:val="none"/>
          <w:lang w:val="en-US"/>
          <w14:textFill>
            <w14:solidFill>
              <w14:schemeClr w14:val="tx1"/>
            </w14:solidFill>
          </w14:textFill>
        </w:rPr>
        <w:t>G</w:t>
      </w:r>
      <w:r>
        <w:rPr>
          <w:rFonts w:hint="default" w:ascii="Times New Roman" w:hAnsi="Times New Roman"/>
          <w:color w:val="000000" w:themeColor="text1"/>
          <w:sz w:val="26"/>
          <w:szCs w:val="26"/>
          <w:highlight w:val="none"/>
          <w14:textFill>
            <w14:solidFill>
              <w14:schemeClr w14:val="tx1"/>
            </w14:solidFill>
          </w14:textFill>
        </w:rPr>
        <w:t>eeksforgeeks</w:t>
      </w:r>
      <w:r>
        <w:rPr>
          <w:rFonts w:hint="default" w:ascii="Times New Roman" w:hAnsi="Times New Roman"/>
          <w:color w:val="000000" w:themeColor="text1"/>
          <w:sz w:val="26"/>
          <w:szCs w:val="26"/>
          <w:highlight w:val="none"/>
          <w:lang w:val="en-US"/>
          <w14:textFill>
            <w14:solidFill>
              <w14:schemeClr w14:val="tx1"/>
            </w14:solidFill>
          </w14:textFill>
        </w:rPr>
        <w:t xml:space="preserve"> (11 tháng 7 năm 2025), Introduction to Convolutional Neural Network. Liên kết: </w:t>
      </w:r>
      <w:r>
        <w:rPr>
          <w:rFonts w:hint="default" w:ascii="Times New Roman" w:hAnsi="Times New Roman"/>
          <w:color w:val="000000" w:themeColor="text1"/>
          <w:sz w:val="26"/>
          <w:szCs w:val="26"/>
          <w:highlight w:val="none"/>
          <w:u w:val="single"/>
          <w:lang w:val="en-US"/>
          <w14:textFill>
            <w14:solidFill>
              <w14:schemeClr w14:val="tx1"/>
            </w14:solidFill>
          </w14:textFill>
        </w:rPr>
        <w:fldChar w:fldCharType="begin"/>
      </w:r>
      <w:r>
        <w:rPr>
          <w:rFonts w:hint="default" w:ascii="Times New Roman" w:hAnsi="Times New Roman"/>
          <w:color w:val="000000" w:themeColor="text1"/>
          <w:sz w:val="26"/>
          <w:szCs w:val="26"/>
          <w:highlight w:val="none"/>
          <w:u w:val="single"/>
          <w:lang w:val="en-US"/>
          <w14:textFill>
            <w14:solidFill>
              <w14:schemeClr w14:val="tx1"/>
            </w14:solidFill>
          </w14:textFill>
        </w:rPr>
        <w:instrText xml:space="preserve"> HYPERLINK "https://www.geeksforgeeks.org/machine-learning/introduction-convolution-neural-network/" </w:instrText>
      </w:r>
      <w:r>
        <w:rPr>
          <w:rFonts w:hint="default" w:ascii="Times New Roman" w:hAnsi="Times New Roman"/>
          <w:color w:val="000000" w:themeColor="text1"/>
          <w:sz w:val="26"/>
          <w:szCs w:val="26"/>
          <w:highlight w:val="none"/>
          <w:u w:val="single"/>
          <w:lang w:val="en-US"/>
          <w14:textFill>
            <w14:solidFill>
              <w14:schemeClr w14:val="tx1"/>
            </w14:solidFill>
          </w14:textFill>
        </w:rPr>
        <w:fldChar w:fldCharType="separate"/>
      </w:r>
      <w:r>
        <w:rPr>
          <w:rStyle w:val="36"/>
          <w:rFonts w:hint="default" w:ascii="Times New Roman" w:hAnsi="Times New Roman"/>
          <w:sz w:val="26"/>
          <w:szCs w:val="26"/>
          <w:highlight w:val="none"/>
          <w:lang w:val="en-US"/>
        </w:rPr>
        <w:t>https://www.geeksforgeeks.org/machine-learning/introduction-convolution-neural-network/</w:t>
      </w:r>
      <w:r>
        <w:rPr>
          <w:rFonts w:hint="default" w:ascii="Times New Roman" w:hAnsi="Times New Roman"/>
          <w:color w:val="000000" w:themeColor="text1"/>
          <w:sz w:val="26"/>
          <w:szCs w:val="26"/>
          <w:highlight w:val="none"/>
          <w:u w:val="single"/>
          <w:lang w:val="en-US"/>
          <w14:textFill>
            <w14:solidFill>
              <w14:schemeClr w14:val="tx1"/>
            </w14:solidFill>
          </w14:textFill>
        </w:rPr>
        <w:fldChar w:fldCharType="end"/>
      </w:r>
    </w:p>
    <w:p w14:paraId="6F078E05">
      <w:pPr>
        <w:numPr>
          <w:ilvl w:val="0"/>
          <w:numId w:val="36"/>
        </w:numPr>
        <w:spacing w:before="120" w:after="120" w:line="360" w:lineRule="auto"/>
        <w:jc w:val="both"/>
        <w:rPr>
          <w:rFonts w:ascii="Times New Roman" w:hAnsi="Times New Roman"/>
          <w:color w:val="000000" w:themeColor="text1"/>
          <w:sz w:val="26"/>
          <w:szCs w:val="26"/>
          <w:highlight w:val="none"/>
          <w14:textFill>
            <w14:solidFill>
              <w14:schemeClr w14:val="tx1"/>
            </w14:solidFill>
          </w14:textFill>
        </w:rPr>
      </w:pPr>
      <w:r>
        <w:rPr>
          <w:rFonts w:hint="default" w:ascii="Times New Roman" w:hAnsi="Times New Roman"/>
          <w:color w:val="000000" w:themeColor="text1"/>
          <w:sz w:val="26"/>
          <w:szCs w:val="26"/>
          <w:highlight w:val="none"/>
          <w:lang w:val="en-US"/>
          <w14:textFill>
            <w14:solidFill>
              <w14:schemeClr w14:val="tx1"/>
            </w14:solidFill>
          </w14:textFill>
        </w:rPr>
        <w:t>G</w:t>
      </w:r>
      <w:r>
        <w:rPr>
          <w:rFonts w:hint="default" w:ascii="Times New Roman" w:hAnsi="Times New Roman"/>
          <w:color w:val="000000" w:themeColor="text1"/>
          <w:sz w:val="26"/>
          <w:szCs w:val="26"/>
          <w:highlight w:val="none"/>
          <w14:textFill>
            <w14:solidFill>
              <w14:schemeClr w14:val="tx1"/>
            </w14:solidFill>
          </w14:textFill>
        </w:rPr>
        <w:t>eeksforgeeks</w:t>
      </w:r>
      <w:r>
        <w:rPr>
          <w:rFonts w:hint="default" w:ascii="Times New Roman" w:hAnsi="Times New Roman"/>
          <w:color w:val="000000" w:themeColor="text1"/>
          <w:sz w:val="26"/>
          <w:szCs w:val="26"/>
          <w:highlight w:val="none"/>
          <w:lang w:val="en-US"/>
          <w14:textFill>
            <w14:solidFill>
              <w14:schemeClr w14:val="tx1"/>
            </w14:solidFill>
          </w14:textFill>
        </w:rPr>
        <w:t xml:space="preserve"> (12/7/2025), Residual Networks (ResNet) - Deep Learning. Liên kết: </w:t>
      </w:r>
      <w:r>
        <w:rPr>
          <w:rFonts w:hint="default" w:ascii="Times New Roman" w:hAnsi="Times New Roman"/>
          <w:color w:val="000000" w:themeColor="text1"/>
          <w:sz w:val="26"/>
          <w:szCs w:val="26"/>
          <w:highlight w:val="none"/>
          <w:u w:val="single"/>
          <w:lang w:val="en-US"/>
          <w14:textFill>
            <w14:solidFill>
              <w14:schemeClr w14:val="tx1"/>
            </w14:solidFill>
          </w14:textFill>
        </w:rPr>
        <w:fldChar w:fldCharType="begin"/>
      </w:r>
      <w:r>
        <w:rPr>
          <w:rFonts w:hint="default" w:ascii="Times New Roman" w:hAnsi="Times New Roman"/>
          <w:color w:val="000000" w:themeColor="text1"/>
          <w:sz w:val="26"/>
          <w:szCs w:val="26"/>
          <w:highlight w:val="none"/>
          <w:u w:val="single"/>
          <w:lang w:val="en-US"/>
          <w14:textFill>
            <w14:solidFill>
              <w14:schemeClr w14:val="tx1"/>
            </w14:solidFill>
          </w14:textFill>
        </w:rPr>
        <w:instrText xml:space="preserve"> HYPERLINK "https://www.geeksforgeeks.org/deep-learning/residual-networks-resnet-deep-learning/" </w:instrText>
      </w:r>
      <w:r>
        <w:rPr>
          <w:rFonts w:hint="default" w:ascii="Times New Roman" w:hAnsi="Times New Roman"/>
          <w:color w:val="000000" w:themeColor="text1"/>
          <w:sz w:val="26"/>
          <w:szCs w:val="26"/>
          <w:highlight w:val="none"/>
          <w:u w:val="single"/>
          <w:lang w:val="en-US"/>
          <w14:textFill>
            <w14:solidFill>
              <w14:schemeClr w14:val="tx1"/>
            </w14:solidFill>
          </w14:textFill>
        </w:rPr>
        <w:fldChar w:fldCharType="separate"/>
      </w:r>
      <w:r>
        <w:rPr>
          <w:rStyle w:val="51"/>
          <w:rFonts w:hint="default" w:ascii="Times New Roman" w:hAnsi="Times New Roman"/>
          <w:sz w:val="26"/>
          <w:szCs w:val="26"/>
          <w:highlight w:val="none"/>
          <w:lang w:val="en-US"/>
        </w:rPr>
        <w:t>https://www.geeksforgeeks.org/deep-learning/residual-networks-resnet-deep-learning/</w:t>
      </w:r>
      <w:r>
        <w:rPr>
          <w:rFonts w:hint="default" w:ascii="Times New Roman" w:hAnsi="Times New Roman"/>
          <w:color w:val="000000" w:themeColor="text1"/>
          <w:sz w:val="26"/>
          <w:szCs w:val="26"/>
          <w:highlight w:val="none"/>
          <w:u w:val="single"/>
          <w:lang w:val="en-US"/>
          <w14:textFill>
            <w14:solidFill>
              <w14:schemeClr w14:val="tx1"/>
            </w14:solidFill>
          </w14:textFill>
        </w:rPr>
        <w:fldChar w:fldCharType="end"/>
      </w:r>
    </w:p>
    <w:p w14:paraId="2BEB2CE8">
      <w:pPr>
        <w:numPr>
          <w:ilvl w:val="0"/>
          <w:numId w:val="36"/>
        </w:numPr>
        <w:spacing w:before="120" w:after="120" w:line="360" w:lineRule="auto"/>
        <w:jc w:val="both"/>
        <w:rPr>
          <w:rFonts w:ascii="Times New Roman" w:hAnsi="Times New Roman"/>
          <w:color w:val="000000" w:themeColor="text1"/>
          <w:sz w:val="26"/>
          <w:szCs w:val="26"/>
          <w:highlight w:val="none"/>
          <w:u w:val="single"/>
          <w14:textFill>
            <w14:solidFill>
              <w14:schemeClr w14:val="tx1"/>
            </w14:solidFill>
          </w14:textFill>
        </w:rPr>
      </w:pPr>
      <w:r>
        <w:rPr>
          <w:rFonts w:hint="default" w:ascii="Times New Roman" w:hAnsi="Times New Roman"/>
          <w:color w:val="000000" w:themeColor="text1"/>
          <w:sz w:val="26"/>
          <w:szCs w:val="26"/>
          <w:highlight w:val="none"/>
          <w:lang w:val="en-US"/>
          <w14:textFill>
            <w14:solidFill>
              <w14:schemeClr w14:val="tx1"/>
            </w14:solidFill>
          </w14:textFill>
        </w:rPr>
        <w:t xml:space="preserve">Stanford edu, tác giả Afshine Amidi và Shervine Amidi - dịch bởi Phạm Hồng Vinh và Đàm Minh Tiến, Mạng Neural tích chập cheatsheet. Liên kết: </w:t>
      </w:r>
      <w:r>
        <w:rPr>
          <w:rFonts w:hint="default" w:ascii="Times New Roman" w:hAnsi="Times New Roman"/>
          <w:color w:val="000000" w:themeColor="text1"/>
          <w:sz w:val="26"/>
          <w:szCs w:val="26"/>
          <w:highlight w:val="none"/>
          <w:u w:val="single"/>
          <w:lang w:val="en-US"/>
          <w14:textFill>
            <w14:solidFill>
              <w14:schemeClr w14:val="tx1"/>
            </w14:solidFill>
          </w14:textFill>
        </w:rPr>
        <w:fldChar w:fldCharType="begin"/>
      </w:r>
      <w:r>
        <w:rPr>
          <w:rFonts w:hint="default" w:ascii="Times New Roman" w:hAnsi="Times New Roman"/>
          <w:color w:val="000000" w:themeColor="text1"/>
          <w:sz w:val="26"/>
          <w:szCs w:val="26"/>
          <w:highlight w:val="none"/>
          <w:u w:val="single"/>
          <w:lang w:val="en-US"/>
          <w14:textFill>
            <w14:solidFill>
              <w14:schemeClr w14:val="tx1"/>
            </w14:solidFill>
          </w14:textFill>
        </w:rPr>
        <w:instrText xml:space="preserve"> HYPERLINK "https://stanford.edu/~shervine/l/vi/teaching/cs-230/cheatsheet-convolutional-neural-networks" </w:instrText>
      </w:r>
      <w:r>
        <w:rPr>
          <w:rFonts w:hint="default" w:ascii="Times New Roman" w:hAnsi="Times New Roman"/>
          <w:color w:val="000000" w:themeColor="text1"/>
          <w:sz w:val="26"/>
          <w:szCs w:val="26"/>
          <w:highlight w:val="none"/>
          <w:u w:val="single"/>
          <w:lang w:val="en-US"/>
          <w14:textFill>
            <w14:solidFill>
              <w14:schemeClr w14:val="tx1"/>
            </w14:solidFill>
          </w14:textFill>
        </w:rPr>
        <w:fldChar w:fldCharType="separate"/>
      </w:r>
      <w:r>
        <w:rPr>
          <w:rStyle w:val="36"/>
          <w:rFonts w:hint="default" w:ascii="Times New Roman" w:hAnsi="Times New Roman"/>
          <w:sz w:val="26"/>
          <w:szCs w:val="26"/>
          <w:highlight w:val="none"/>
          <w:lang w:val="en-US"/>
        </w:rPr>
        <w:t>https://stanford.edu/~shervine/l/vi/teaching/cs-230/cheatsheet-convolutional-neural-networks</w:t>
      </w:r>
      <w:r>
        <w:rPr>
          <w:rFonts w:hint="default" w:ascii="Times New Roman" w:hAnsi="Times New Roman"/>
          <w:color w:val="000000" w:themeColor="text1"/>
          <w:sz w:val="26"/>
          <w:szCs w:val="26"/>
          <w:highlight w:val="none"/>
          <w:u w:val="single"/>
          <w:lang w:val="en-US"/>
          <w14:textFill>
            <w14:solidFill>
              <w14:schemeClr w14:val="tx1"/>
            </w14:solidFill>
          </w14:textFill>
        </w:rPr>
        <w:fldChar w:fldCharType="end"/>
      </w:r>
    </w:p>
    <w:p w14:paraId="64CF7C52">
      <w:pPr>
        <w:numPr>
          <w:ilvl w:val="0"/>
          <w:numId w:val="36"/>
        </w:numPr>
        <w:spacing w:before="120" w:after="120" w:line="360" w:lineRule="auto"/>
        <w:jc w:val="both"/>
        <w:rPr>
          <w:rFonts w:ascii="Times New Roman" w:hAnsi="Times New Roman"/>
          <w:color w:val="000000" w:themeColor="text1"/>
          <w:sz w:val="26"/>
          <w:szCs w:val="26"/>
          <w:highlight w:val="none"/>
          <w14:textFill>
            <w14:solidFill>
              <w14:schemeClr w14:val="tx1"/>
            </w14:solidFill>
          </w14:textFill>
        </w:rPr>
      </w:pPr>
      <w:r>
        <w:rPr>
          <w:rFonts w:hint="default" w:ascii="Times New Roman" w:hAnsi="Times New Roman"/>
          <w:color w:val="000000" w:themeColor="text1"/>
          <w:sz w:val="26"/>
          <w:szCs w:val="26"/>
          <w:highlight w:val="none"/>
          <w:lang w:val="en-US"/>
          <w14:textFill>
            <w14:solidFill>
              <w14:schemeClr w14:val="tx1"/>
            </w14:solidFill>
          </w14:textFill>
        </w:rPr>
        <w:t>VIETNIX, tác giả Hưng Nguyễn (1 tháng 8 năm 2024), Thuật toán CNN là gì? Tìm hiểu về Convolutional Neural Network. Liên kết:</w:t>
      </w:r>
      <w:r>
        <w:rPr>
          <w:rFonts w:hint="default" w:ascii="Times New Roman" w:hAnsi="Times New Roman"/>
          <w:color w:val="000000" w:themeColor="text1"/>
          <w:sz w:val="26"/>
          <w:szCs w:val="26"/>
          <w:highlight w:val="none"/>
          <w:u w:val="single"/>
          <w:lang w:val="en-US"/>
          <w14:textFill>
            <w14:solidFill>
              <w14:schemeClr w14:val="tx1"/>
            </w14:solidFill>
          </w14:textFill>
        </w:rPr>
        <w:t xml:space="preserve"> https://vietnix.vn/cnn-la-gi/</w:t>
      </w:r>
    </w:p>
    <w:p w14:paraId="304F753F">
      <w:pPr>
        <w:numPr>
          <w:ilvl w:val="0"/>
          <w:numId w:val="36"/>
        </w:numPr>
        <w:spacing w:before="120" w:after="120" w:line="360" w:lineRule="auto"/>
        <w:jc w:val="both"/>
        <w:rPr>
          <w:rFonts w:ascii="Times New Roman" w:hAnsi="Times New Roman"/>
          <w:color w:val="000000" w:themeColor="text1"/>
          <w:sz w:val="26"/>
          <w:szCs w:val="26"/>
          <w:highlight w:val="none"/>
          <w:u w:val="single"/>
          <w14:textFill>
            <w14:solidFill>
              <w14:schemeClr w14:val="tx1"/>
            </w14:solidFill>
          </w14:textFill>
        </w:rPr>
      </w:pPr>
      <w:r>
        <w:rPr>
          <w:rFonts w:hint="default" w:ascii="Times New Roman" w:hAnsi="Times New Roman"/>
          <w:i w:val="0"/>
          <w:iCs w:val="0"/>
          <w:color w:val="000000" w:themeColor="text1"/>
          <w:sz w:val="26"/>
          <w:szCs w:val="26"/>
          <w:highlight w:val="none"/>
          <w:u w:val="none"/>
          <w:lang w:val="en-US"/>
          <w14:textFill>
            <w14:solidFill>
              <w14:schemeClr w14:val="tx1"/>
            </w14:solidFill>
          </w14:textFill>
        </w:rPr>
        <w:t xml:space="preserve">Tạp chí Khoa học và Công nghệ (12/2003), tác giả Phạm Ngọc Giàu và Tống Lê Thanh Hải, Vấn đề Vanishing gradient và các phương pháp xử lý lan truyền ngược trong huấn luyện mô hình học sâu. Liên kết: </w:t>
      </w:r>
      <w:r>
        <w:rPr>
          <w:rFonts w:hint="default" w:ascii="Times New Roman" w:hAnsi="Times New Roman"/>
          <w:i w:val="0"/>
          <w:iCs w:val="0"/>
          <w:color w:val="000000" w:themeColor="text1"/>
          <w:sz w:val="26"/>
          <w:szCs w:val="26"/>
          <w:highlight w:val="none"/>
          <w:u w:val="single"/>
          <w:lang w:val="en-US"/>
          <w14:textFill>
            <w14:solidFill>
              <w14:schemeClr w14:val="tx1"/>
            </w14:solidFill>
          </w14:textFill>
        </w:rPr>
        <w:fldChar w:fldCharType="begin"/>
      </w:r>
      <w:r>
        <w:rPr>
          <w:rFonts w:hint="default" w:ascii="Times New Roman" w:hAnsi="Times New Roman"/>
          <w:i w:val="0"/>
          <w:iCs w:val="0"/>
          <w:color w:val="000000" w:themeColor="text1"/>
          <w:sz w:val="26"/>
          <w:szCs w:val="26"/>
          <w:highlight w:val="none"/>
          <w:u w:val="single"/>
          <w:lang w:val="en-US"/>
          <w14:textFill>
            <w14:solidFill>
              <w14:schemeClr w14:val="tx1"/>
            </w14:solidFill>
          </w14:textFill>
        </w:rPr>
        <w:instrText xml:space="preserve"> HYPERLINK "https://jst-haui.vn/media/31/uffile-upload-no-title31303.pdf" </w:instrText>
      </w:r>
      <w:r>
        <w:rPr>
          <w:rFonts w:hint="default" w:ascii="Times New Roman" w:hAnsi="Times New Roman"/>
          <w:i w:val="0"/>
          <w:iCs w:val="0"/>
          <w:color w:val="000000" w:themeColor="text1"/>
          <w:sz w:val="26"/>
          <w:szCs w:val="26"/>
          <w:highlight w:val="none"/>
          <w:u w:val="single"/>
          <w:lang w:val="en-US"/>
          <w14:textFill>
            <w14:solidFill>
              <w14:schemeClr w14:val="tx1"/>
            </w14:solidFill>
          </w14:textFill>
        </w:rPr>
        <w:fldChar w:fldCharType="separate"/>
      </w:r>
      <w:r>
        <w:rPr>
          <w:rStyle w:val="36"/>
          <w:rFonts w:hint="default" w:ascii="Times New Roman" w:hAnsi="Times New Roman"/>
          <w:i w:val="0"/>
          <w:iCs w:val="0"/>
          <w:sz w:val="26"/>
          <w:szCs w:val="26"/>
          <w:highlight w:val="none"/>
          <w:lang w:val="en-US"/>
        </w:rPr>
        <w:t>https://jst-haui.vn/media/31/uffile-upload-no-title31303.pdf</w:t>
      </w:r>
      <w:r>
        <w:rPr>
          <w:rFonts w:hint="default" w:ascii="Times New Roman" w:hAnsi="Times New Roman"/>
          <w:i w:val="0"/>
          <w:iCs w:val="0"/>
          <w:color w:val="000000" w:themeColor="text1"/>
          <w:sz w:val="26"/>
          <w:szCs w:val="26"/>
          <w:highlight w:val="none"/>
          <w:u w:val="single"/>
          <w:lang w:val="en-US"/>
          <w14:textFill>
            <w14:solidFill>
              <w14:schemeClr w14:val="tx1"/>
            </w14:solidFill>
          </w14:textFill>
        </w:rPr>
        <w:fldChar w:fldCharType="end"/>
      </w:r>
    </w:p>
    <w:p w14:paraId="70CD849C">
      <w:pPr>
        <w:numPr>
          <w:ilvl w:val="0"/>
          <w:numId w:val="36"/>
        </w:numPr>
        <w:spacing w:before="120" w:after="120" w:line="360" w:lineRule="auto"/>
        <w:jc w:val="both"/>
        <w:rPr>
          <w:rFonts w:ascii="Times New Roman" w:hAnsi="Times New Roman"/>
          <w:color w:val="000000" w:themeColor="text1"/>
          <w:sz w:val="26"/>
          <w:szCs w:val="26"/>
          <w:highlight w:val="none"/>
          <w:u w:val="single"/>
          <w14:textFill>
            <w14:solidFill>
              <w14:schemeClr w14:val="tx1"/>
            </w14:solidFill>
          </w14:textFill>
        </w:rPr>
      </w:pPr>
      <w:r>
        <w:rPr>
          <w:rFonts w:hint="default" w:ascii="Times New Roman" w:hAnsi="Times New Roman"/>
          <w:color w:val="000000" w:themeColor="text1"/>
          <w:sz w:val="26"/>
          <w:szCs w:val="26"/>
          <w:highlight w:val="none"/>
          <w:u w:val="none"/>
          <w:lang w:val="en-US"/>
          <w14:textFill>
            <w14:solidFill>
              <w14:schemeClr w14:val="tx1"/>
            </w14:solidFill>
          </w14:textFill>
        </w:rPr>
        <w:t xml:space="preserve">VILBO (27/9/2021), tác giả Phạm Văn Toàn, [Paper Explain] - Hiểu về Skip Connection - một kĩ thuật "nhỏ mà có võ" trong các kiến trúc Residual Networks. Liên kết: </w:t>
      </w:r>
      <w:r>
        <w:rPr>
          <w:rFonts w:hint="default" w:ascii="Times New Roman" w:hAnsi="Times New Roman"/>
          <w:color w:val="000000" w:themeColor="text1"/>
          <w:sz w:val="26"/>
          <w:szCs w:val="26"/>
          <w:highlight w:val="none"/>
          <w:u w:val="single"/>
          <w:lang w:val="en-US"/>
          <w14:textFill>
            <w14:solidFill>
              <w14:schemeClr w14:val="tx1"/>
            </w14:solidFill>
          </w14:textFill>
        </w:rPr>
        <w:fldChar w:fldCharType="begin"/>
      </w:r>
      <w:r>
        <w:rPr>
          <w:rFonts w:hint="default" w:ascii="Times New Roman" w:hAnsi="Times New Roman"/>
          <w:color w:val="000000" w:themeColor="text1"/>
          <w:sz w:val="26"/>
          <w:szCs w:val="26"/>
          <w:highlight w:val="none"/>
          <w:u w:val="single"/>
          <w:lang w:val="en-US"/>
          <w14:textFill>
            <w14:solidFill>
              <w14:schemeClr w14:val="tx1"/>
            </w14:solidFill>
          </w14:textFill>
        </w:rPr>
        <w:instrText xml:space="preserve"> HYPERLINK "https://viblo.asia/p/paper-explain-hieu-ve-skip-connection-mot-ki-thuat-nho-ma-co-vo-trong-cac-kien-truc-residual-networks-3Q75w7bQ5Wb" </w:instrText>
      </w:r>
      <w:r>
        <w:rPr>
          <w:rFonts w:hint="default" w:ascii="Times New Roman" w:hAnsi="Times New Roman"/>
          <w:color w:val="000000" w:themeColor="text1"/>
          <w:sz w:val="26"/>
          <w:szCs w:val="26"/>
          <w:highlight w:val="none"/>
          <w:u w:val="single"/>
          <w:lang w:val="en-US"/>
          <w14:textFill>
            <w14:solidFill>
              <w14:schemeClr w14:val="tx1"/>
            </w14:solidFill>
          </w14:textFill>
        </w:rPr>
        <w:fldChar w:fldCharType="separate"/>
      </w:r>
      <w:r>
        <w:rPr>
          <w:rStyle w:val="36"/>
          <w:rFonts w:hint="default" w:ascii="Times New Roman" w:hAnsi="Times New Roman"/>
          <w:sz w:val="26"/>
          <w:szCs w:val="26"/>
          <w:highlight w:val="none"/>
          <w:lang w:val="en-US"/>
        </w:rPr>
        <w:t>https://viblo.asia/p/paper-explain-hieu-ve-skip-connection-mot-ki-thuat-nho-ma-co-vo-trong-cac-kien-truc-residual-networks-3Q75w7bQ5Wb</w:t>
      </w:r>
      <w:r>
        <w:rPr>
          <w:rFonts w:hint="default" w:ascii="Times New Roman" w:hAnsi="Times New Roman"/>
          <w:color w:val="000000" w:themeColor="text1"/>
          <w:sz w:val="26"/>
          <w:szCs w:val="26"/>
          <w:highlight w:val="none"/>
          <w:u w:val="single"/>
          <w:lang w:val="en-US"/>
          <w14:textFill>
            <w14:solidFill>
              <w14:schemeClr w14:val="tx1"/>
            </w14:solidFill>
          </w14:textFill>
        </w:rPr>
        <w:fldChar w:fldCharType="end"/>
      </w:r>
    </w:p>
    <w:p w14:paraId="39F32ACC">
      <w:pPr>
        <w:numPr>
          <w:ilvl w:val="0"/>
          <w:numId w:val="36"/>
        </w:numPr>
        <w:spacing w:before="120" w:after="120" w:line="360" w:lineRule="auto"/>
        <w:jc w:val="both"/>
        <w:rPr>
          <w:rFonts w:ascii="Times New Roman" w:hAnsi="Times New Roman" w:cs="Times New Roman"/>
          <w:b/>
          <w:bCs/>
          <w:sz w:val="26"/>
          <w:szCs w:val="26"/>
          <w:highlight w:val="none"/>
        </w:rPr>
      </w:pPr>
      <w:r>
        <w:rPr>
          <w:rFonts w:hint="default" w:ascii="Times New Roman" w:hAnsi="Times New Roman" w:cs="Times New Roman"/>
          <w:b w:val="0"/>
          <w:bCs w:val="0"/>
          <w:sz w:val="26"/>
          <w:szCs w:val="26"/>
          <w:highlight w:val="none"/>
          <w:lang w:val="en-US"/>
        </w:rPr>
        <w:t xml:space="preserve">Roboflow, bài đăng cộng đồng, </w:t>
      </w:r>
      <w:r>
        <w:rPr>
          <w:rFonts w:ascii="Times New Roman" w:hAnsi="Times New Roman" w:cs="Times New Roman"/>
          <w:b w:val="0"/>
          <w:bCs w:val="0"/>
          <w:sz w:val="26"/>
          <w:szCs w:val="26"/>
          <w:highlight w:val="none"/>
        </w:rPr>
        <w:fldChar w:fldCharType="begin"/>
      </w:r>
      <w:r>
        <w:rPr>
          <w:rFonts w:ascii="Times New Roman" w:hAnsi="Times New Roman" w:cs="Times New Roman"/>
          <w:b w:val="0"/>
          <w:bCs w:val="0"/>
          <w:sz w:val="26"/>
          <w:szCs w:val="26"/>
          <w:highlight w:val="none"/>
        </w:rPr>
        <w:instrText xml:space="preserve"> HYPERLINK "https://blog.roboflow.com/resnet-18/" </w:instrText>
      </w:r>
      <w:r>
        <w:rPr>
          <w:rFonts w:ascii="Times New Roman" w:hAnsi="Times New Roman" w:cs="Times New Roman"/>
          <w:b w:val="0"/>
          <w:bCs w:val="0"/>
          <w:sz w:val="26"/>
          <w:szCs w:val="26"/>
          <w:highlight w:val="none"/>
        </w:rPr>
        <w:fldChar w:fldCharType="separate"/>
      </w:r>
      <w:r>
        <w:rPr>
          <w:rFonts w:ascii="Times New Roman" w:hAnsi="Times New Roman" w:cs="Times New Roman"/>
          <w:b w:val="0"/>
          <w:bCs w:val="0"/>
          <w:sz w:val="26"/>
          <w:szCs w:val="26"/>
          <w:highlight w:val="none"/>
        </w:rPr>
        <w:t>What Is ResNet-18? How to Use the Lightweight CNN Model</w:t>
      </w:r>
      <w:r>
        <w:rPr>
          <w:rFonts w:ascii="Times New Roman" w:hAnsi="Times New Roman" w:cs="Times New Roman"/>
          <w:b w:val="0"/>
          <w:bCs w:val="0"/>
          <w:sz w:val="26"/>
          <w:szCs w:val="26"/>
          <w:highlight w:val="none"/>
        </w:rPr>
        <w:fldChar w:fldCharType="end"/>
      </w:r>
      <w:r>
        <w:rPr>
          <w:rFonts w:hint="default" w:ascii="Times New Roman" w:hAnsi="Times New Roman" w:cs="Times New Roman"/>
          <w:b w:val="0"/>
          <w:bCs w:val="0"/>
          <w:sz w:val="26"/>
          <w:szCs w:val="26"/>
          <w:highlight w:val="none"/>
          <w:lang w:val="en-US"/>
        </w:rPr>
        <w:t xml:space="preserve">. Liên kết: </w:t>
      </w:r>
      <w:r>
        <w:rPr>
          <w:rFonts w:hint="default" w:ascii="Times New Roman" w:hAnsi="Times New Roman"/>
          <w:b w:val="0"/>
          <w:bCs w:val="0"/>
          <w:sz w:val="26"/>
          <w:szCs w:val="26"/>
          <w:highlight w:val="none"/>
          <w:u w:val="single"/>
          <w:lang w:val="en-US"/>
        </w:rPr>
        <w:fldChar w:fldCharType="begin"/>
      </w:r>
      <w:r>
        <w:rPr>
          <w:rFonts w:hint="default" w:ascii="Times New Roman" w:hAnsi="Times New Roman"/>
          <w:b w:val="0"/>
          <w:bCs w:val="0"/>
          <w:sz w:val="26"/>
          <w:szCs w:val="26"/>
          <w:highlight w:val="none"/>
          <w:u w:val="single"/>
          <w:lang w:val="en-US"/>
        </w:rPr>
        <w:instrText xml:space="preserve"> HYPERLINK "https://blog.roboflow.com/resnet-18/" </w:instrText>
      </w:r>
      <w:r>
        <w:rPr>
          <w:rFonts w:hint="default" w:ascii="Times New Roman" w:hAnsi="Times New Roman"/>
          <w:b w:val="0"/>
          <w:bCs w:val="0"/>
          <w:sz w:val="26"/>
          <w:szCs w:val="26"/>
          <w:highlight w:val="none"/>
          <w:u w:val="single"/>
          <w:lang w:val="en-US"/>
        </w:rPr>
        <w:fldChar w:fldCharType="separate"/>
      </w:r>
      <w:r>
        <w:rPr>
          <w:rStyle w:val="51"/>
          <w:rFonts w:hint="default" w:ascii="Times New Roman" w:hAnsi="Times New Roman"/>
          <w:b w:val="0"/>
          <w:bCs w:val="0"/>
          <w:sz w:val="26"/>
          <w:szCs w:val="26"/>
          <w:highlight w:val="none"/>
          <w:lang w:val="en-US"/>
        </w:rPr>
        <w:t>https://blog.roboflow.com/resnet-18/</w:t>
      </w:r>
      <w:r>
        <w:rPr>
          <w:rFonts w:hint="default" w:ascii="Times New Roman" w:hAnsi="Times New Roman"/>
          <w:b w:val="0"/>
          <w:bCs w:val="0"/>
          <w:sz w:val="26"/>
          <w:szCs w:val="26"/>
          <w:highlight w:val="none"/>
          <w:u w:val="single"/>
          <w:lang w:val="en-US"/>
        </w:rPr>
        <w:fldChar w:fldCharType="end"/>
      </w:r>
    </w:p>
    <w:p w14:paraId="1261EE51">
      <w:pPr>
        <w:numPr>
          <w:ilvl w:val="0"/>
          <w:numId w:val="36"/>
        </w:numPr>
        <w:spacing w:before="120" w:after="120" w:line="360" w:lineRule="auto"/>
        <w:jc w:val="both"/>
        <w:rPr>
          <w:rFonts w:ascii="Times New Roman" w:hAnsi="Times New Roman" w:cs="Times New Roman"/>
          <w:b/>
          <w:bCs/>
          <w:sz w:val="26"/>
          <w:szCs w:val="26"/>
          <w:highlight w:val="none"/>
        </w:rPr>
      </w:pPr>
      <w:r>
        <w:rPr>
          <w:rFonts w:hint="default" w:ascii="Times New Roman" w:hAnsi="Times New Roman"/>
          <w:b w:val="0"/>
          <w:bCs w:val="0"/>
          <w:sz w:val="26"/>
          <w:szCs w:val="26"/>
          <w:highlight w:val="none"/>
          <w:lang w:val="en-US"/>
        </w:rPr>
        <w:t xml:space="preserve">Research Gate (2021), tác giả Chih-Hsien Hsia, Nguồn ảnh tham khảo: </w:t>
      </w:r>
      <w:r>
        <w:rPr>
          <w:rFonts w:hint="default" w:ascii="Times New Roman" w:hAnsi="Times New Roman"/>
          <w:b w:val="0"/>
          <w:bCs w:val="0"/>
          <w:sz w:val="26"/>
          <w:szCs w:val="26"/>
          <w:highlight w:val="none"/>
        </w:rPr>
        <w:fldChar w:fldCharType="begin"/>
      </w:r>
      <w:r>
        <w:rPr>
          <w:rFonts w:hint="default" w:ascii="Times New Roman" w:hAnsi="Times New Roman"/>
          <w:b w:val="0"/>
          <w:bCs w:val="0"/>
          <w:sz w:val="26"/>
          <w:szCs w:val="26"/>
          <w:highlight w:val="none"/>
        </w:rPr>
        <w:instrText xml:space="preserve"> HYPERLINK "https://www.researchgate.net/figure/Color-online-ResNet-18-architecture_fig2_353026381" </w:instrText>
      </w:r>
      <w:r>
        <w:rPr>
          <w:rFonts w:hint="default" w:ascii="Times New Roman" w:hAnsi="Times New Roman"/>
          <w:b w:val="0"/>
          <w:bCs w:val="0"/>
          <w:sz w:val="26"/>
          <w:szCs w:val="26"/>
          <w:highlight w:val="none"/>
        </w:rPr>
        <w:fldChar w:fldCharType="separate"/>
      </w:r>
      <w:r>
        <w:rPr>
          <w:rStyle w:val="51"/>
          <w:rFonts w:hint="default" w:ascii="Times New Roman" w:hAnsi="Times New Roman"/>
          <w:b w:val="0"/>
          <w:bCs w:val="0"/>
          <w:sz w:val="26"/>
          <w:szCs w:val="26"/>
          <w:highlight w:val="none"/>
        </w:rPr>
        <w:t>https://www.researchgate.net/figure/Color-online-ResNet-18-architecture_fig2_353026381</w:t>
      </w:r>
      <w:r>
        <w:rPr>
          <w:rFonts w:hint="default" w:ascii="Times New Roman" w:hAnsi="Times New Roman"/>
          <w:b w:val="0"/>
          <w:bCs w:val="0"/>
          <w:sz w:val="26"/>
          <w:szCs w:val="26"/>
          <w:highlight w:val="none"/>
        </w:rPr>
        <w:fldChar w:fldCharType="end"/>
      </w:r>
    </w:p>
    <w:p w14:paraId="23F4B2EB">
      <w:pPr>
        <w:numPr>
          <w:ilvl w:val="0"/>
          <w:numId w:val="36"/>
        </w:numPr>
        <w:spacing w:before="120" w:after="120" w:line="360" w:lineRule="auto"/>
        <w:jc w:val="both"/>
        <w:rPr>
          <w:rFonts w:ascii="Times New Roman" w:hAnsi="Times New Roman" w:cs="Times New Roman"/>
          <w:b/>
          <w:bCs/>
          <w:sz w:val="26"/>
          <w:szCs w:val="26"/>
          <w:highlight w:val="none"/>
        </w:rPr>
      </w:pPr>
      <w:r>
        <w:rPr>
          <w:rFonts w:hint="default" w:ascii="Times New Roman" w:hAnsi="Times New Roman"/>
          <w:color w:val="000000" w:themeColor="text1"/>
          <w:sz w:val="26"/>
          <w:szCs w:val="26"/>
          <w:highlight w:val="none"/>
          <w:u w:val="none"/>
          <w:lang w:val="en-US"/>
          <w14:textFill>
            <w14:solidFill>
              <w14:schemeClr w14:val="tx1"/>
            </w14:solidFill>
          </w14:textFill>
        </w:rPr>
        <w:t xml:space="preserve">VILBO (2022), tác giả Nguyễn Mai, Một chút về cơ chế Attention trong Computer Vision. Liên kết: </w:t>
      </w:r>
      <w:r>
        <w:rPr>
          <w:rFonts w:hint="default" w:ascii="Times New Roman" w:hAnsi="Times New Roman"/>
          <w:color w:val="000000" w:themeColor="text1"/>
          <w:sz w:val="26"/>
          <w:szCs w:val="26"/>
          <w:highlight w:val="none"/>
          <w:u w:val="single"/>
          <w:lang w:val="en-US"/>
          <w14:textFill>
            <w14:solidFill>
              <w14:schemeClr w14:val="tx1"/>
            </w14:solidFill>
          </w14:textFill>
        </w:rPr>
        <w:fldChar w:fldCharType="begin"/>
      </w:r>
      <w:r>
        <w:rPr>
          <w:rFonts w:hint="default" w:ascii="Times New Roman" w:hAnsi="Times New Roman"/>
          <w:color w:val="000000" w:themeColor="text1"/>
          <w:sz w:val="26"/>
          <w:szCs w:val="26"/>
          <w:highlight w:val="none"/>
          <w:u w:val="single"/>
          <w:lang w:val="en-US"/>
          <w14:textFill>
            <w14:solidFill>
              <w14:schemeClr w14:val="tx1"/>
            </w14:solidFill>
          </w14:textFill>
        </w:rPr>
        <w:instrText xml:space="preserve"> HYPERLINK "https://viblo.asia/p/mot-chut-ve-co-che-attention-trong-computer-vision-x7Z4D622LnX" </w:instrText>
      </w:r>
      <w:r>
        <w:rPr>
          <w:rFonts w:hint="default" w:ascii="Times New Roman" w:hAnsi="Times New Roman"/>
          <w:color w:val="000000" w:themeColor="text1"/>
          <w:sz w:val="26"/>
          <w:szCs w:val="26"/>
          <w:highlight w:val="none"/>
          <w:u w:val="single"/>
          <w:lang w:val="en-US"/>
          <w14:textFill>
            <w14:solidFill>
              <w14:schemeClr w14:val="tx1"/>
            </w14:solidFill>
          </w14:textFill>
        </w:rPr>
        <w:fldChar w:fldCharType="separate"/>
      </w:r>
      <w:r>
        <w:rPr>
          <w:rStyle w:val="36"/>
          <w:rFonts w:hint="default" w:ascii="Times New Roman" w:hAnsi="Times New Roman"/>
          <w:sz w:val="26"/>
          <w:szCs w:val="26"/>
          <w:highlight w:val="none"/>
          <w:lang w:val="en-US"/>
        </w:rPr>
        <w:t>https://viblo.asia/p/mot-chut-ve-co-che-attention-trong-computer-vision-x7Z4D622LnX</w:t>
      </w:r>
      <w:r>
        <w:rPr>
          <w:rFonts w:hint="default" w:ascii="Times New Roman" w:hAnsi="Times New Roman"/>
          <w:color w:val="000000" w:themeColor="text1"/>
          <w:sz w:val="26"/>
          <w:szCs w:val="26"/>
          <w:highlight w:val="none"/>
          <w:u w:val="single"/>
          <w:lang w:val="en-US"/>
          <w14:textFill>
            <w14:solidFill>
              <w14:schemeClr w14:val="tx1"/>
            </w14:solidFill>
          </w14:textFill>
        </w:rPr>
        <w:fldChar w:fldCharType="end"/>
      </w:r>
    </w:p>
    <w:p w14:paraId="7D8BD6B4">
      <w:pPr>
        <w:numPr>
          <w:ilvl w:val="0"/>
          <w:numId w:val="36"/>
        </w:numPr>
        <w:spacing w:before="120" w:after="120" w:line="360" w:lineRule="auto"/>
        <w:jc w:val="both"/>
        <w:rPr>
          <w:rFonts w:ascii="Times New Roman" w:hAnsi="Times New Roman" w:cs="Times New Roman"/>
          <w:b/>
          <w:bCs/>
          <w:sz w:val="26"/>
          <w:szCs w:val="26"/>
          <w:highlight w:val="none"/>
        </w:rPr>
      </w:pPr>
      <w:r>
        <w:rPr>
          <w:rFonts w:ascii="Times New Roman" w:hAnsi="Times New Roman" w:cs="Times New Roman"/>
          <w:b/>
          <w:bCs/>
          <w:sz w:val="26"/>
          <w:szCs w:val="26"/>
          <w:highlight w:val="none"/>
        </w:rPr>
        <w:br w:type="page"/>
      </w:r>
      <w:bookmarkStart w:id="246" w:name="_GoBack"/>
      <w:bookmarkEnd w:id="246"/>
    </w:p>
    <w:p w14:paraId="2F3A73A6">
      <w:pPr>
        <w:pStyle w:val="2"/>
        <w:spacing w:before="120" w:after="120" w:line="360" w:lineRule="auto"/>
        <w:jc w:val="center"/>
        <w:rPr>
          <w:rFonts w:hint="default" w:ascii="Times New Roman" w:hAnsi="Times New Roman" w:cs="Times New Roman"/>
          <w:sz w:val="26"/>
          <w:szCs w:val="26"/>
          <w:highlight w:val="none"/>
        </w:rPr>
      </w:pPr>
      <w:bookmarkStart w:id="243" w:name="_Toc20779"/>
      <w:bookmarkStart w:id="244" w:name="_Toc10577"/>
      <w:bookmarkStart w:id="245" w:name="_Toc15220"/>
      <w:r>
        <w:rPr>
          <w:rFonts w:hint="default" w:ascii="Times New Roman" w:hAnsi="Times New Roman" w:cs="Times New Roman"/>
          <w:sz w:val="26"/>
          <w:szCs w:val="26"/>
          <w:highlight w:val="none"/>
        </w:rPr>
        <w:t>PHỤ LỤC</w:t>
      </w:r>
      <w:bookmarkEnd w:id="243"/>
      <w:bookmarkEnd w:id="244"/>
      <w:bookmarkEnd w:id="245"/>
    </w:p>
    <w:p w14:paraId="55CFEEA0">
      <w:pPr>
        <w:spacing w:before="120" w:after="120" w:line="360" w:lineRule="auto"/>
        <w:rPr>
          <w:highlight w:val="none"/>
        </w:rPr>
      </w:pPr>
    </w:p>
    <w:sectPr>
      <w:pgSz w:w="11906" w:h="16838"/>
      <w:pgMar w:top="1134" w:right="1134" w:bottom="1134" w:left="1701" w:header="706" w:footer="709" w:gutter="0"/>
      <w:pgNumType w:fmt="decimal"/>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Hei">
    <w:altName w:val="Malgun Gothic Semilight"/>
    <w:panose1 w:val="02010600030101010101"/>
    <w:charset w:val="86"/>
    <w:family w:val="auto"/>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algun Gothic Semilight">
    <w:panose1 w:val="020B0502040204020203"/>
    <w:charset w:val="86"/>
    <w:family w:val="auto"/>
    <w:pitch w:val="default"/>
    <w:sig w:usb0="900002AF" w:usb1="01D77CFB" w:usb2="00000012" w:usb3="00000000" w:csb0="203E01BD"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EC799">
    <w:pPr>
      <w:pStyle w:val="3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E2E1E">
    <w:pPr>
      <w:pStyle w:val="37"/>
      <w:pBdr>
        <w:top w:val="thinThickSmallGap" w:color="auto" w:sz="18" w:space="1"/>
        <w:left w:val="none" w:color="auto" w:sz="0" w:space="4"/>
        <w:bottom w:val="none" w:color="auto" w:sz="0" w:space="1"/>
        <w:right w:val="none" w:color="auto" w:sz="0" w:space="4"/>
      </w:pBdr>
      <w:rPr>
        <w:rFonts w:ascii="Times New Roman" w:hAnsi="Times New Roman" w:cs="Times New Roman"/>
        <w:sz w:val="26"/>
        <w:szCs w:val="26"/>
      </w:rPr>
    </w:pPr>
    <w:r>
      <w:rPr>
        <w:sz w:val="26"/>
        <w:lang w:eastAsia="en-US"/>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D4F1E7">
                          <w:pPr>
                            <w:pStyle w:val="37"/>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E7aSDhoCAABWBAAADgAA&#10;AAAAAAABACAAAAAfAQAAZHJzL2Uyb0RvYy54bWxQSwUGAAAAAAYABgBZAQAAqwUAAAAA&#10;">
              <v:fill on="f" focussize="0,0"/>
              <v:stroke on="f" weight="0.5pt"/>
              <v:imagedata o:title=""/>
              <o:lock v:ext="edit" aspectratio="f"/>
              <v:textbox inset="0mm,0mm,0mm,0mm" style="mso-fit-shape-to-text:t;">
                <w:txbxContent>
                  <w:p w14:paraId="40D4F1E7">
                    <w:pPr>
                      <w:pStyle w:val="37"/>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p>
                </w:txbxContent>
              </v:textbox>
            </v:shape>
          </w:pict>
        </mc:Fallback>
      </mc:AlternateContent>
    </w:r>
    <w:r>
      <w:rPr>
        <w:rFonts w:ascii="Times New Roman" w:hAnsi="Times New Roman" w:cs="Times New Roman"/>
        <w:sz w:val="26"/>
        <w:szCs w:val="26"/>
      </w:rPr>
      <w:t>Tô Chí Nguyên</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A28A3">
    <w:pPr>
      <w:pStyle w:val="4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5DC7C">
    <w:pPr>
      <w:pStyle w:val="40"/>
      <w:pBdr>
        <w:bottom w:val="thickThinMediumGap" w:color="auto" w:sz="18" w:space="0"/>
      </w:pBdr>
      <w:rPr>
        <w:rFonts w:hint="default" w:ascii="Times New Roman" w:hAnsi="Times New Roman" w:cs="Times New Roman"/>
        <w:sz w:val="24"/>
        <w:szCs w:val="24"/>
        <w:lang w:val="en-US"/>
      </w:rPr>
    </w:pPr>
    <w:r>
      <w:rPr>
        <w:rFonts w:hint="default" w:ascii="Times New Roman" w:hAnsi="Times New Roman" w:cs="Times New Roman"/>
        <w:sz w:val="24"/>
        <w:szCs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63E847">
                          <w:pPr>
                            <w:pStyle w:val="4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GVHD: Nguyễn Mộng Hiền</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4363E847">
                    <w:pPr>
                      <w:pStyle w:val="4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GVHD: Nguyễn Mộng Hiền</w:t>
                    </w:r>
                  </w:p>
                </w:txbxContent>
              </v:textbox>
            </v:shape>
          </w:pict>
        </mc:Fallback>
      </mc:AlternateContent>
    </w:r>
    <w:r>
      <w:rPr>
        <w:rFonts w:hint="default" w:ascii="Times New Roman" w:hAnsi="Times New Roman" w:cs="Times New Roman"/>
        <w:sz w:val="24"/>
        <w:szCs w:val="24"/>
        <w:lang w:val="en-US"/>
      </w:rPr>
      <w:t>Phát hiện ảnh y khoa bất thường dựa trên ứng dụng</w:t>
    </w:r>
  </w:p>
  <w:p w14:paraId="2E3F335C">
    <w:pPr>
      <w:pStyle w:val="40"/>
      <w:pBdr>
        <w:bottom w:val="thickThinMediumGap" w:color="auto" w:sz="18" w:space="0"/>
      </w:pBdr>
      <w:rPr>
        <w:rFonts w:hint="default" w:ascii="Times New Roman" w:hAnsi="Times New Roman" w:cs="Times New Roman"/>
        <w:sz w:val="24"/>
        <w:szCs w:val="24"/>
        <w:lang w:val="en-US"/>
      </w:rPr>
    </w:pPr>
    <w:r>
      <w:rPr>
        <w:rFonts w:hint="default" w:ascii="Times New Roman" w:hAnsi="Times New Roman" w:cs="Times New Roman"/>
        <w:sz w:val="24"/>
        <w:szCs w:val="24"/>
        <w:lang w:val="en-US"/>
      </w:rPr>
      <w:t>mô hình ResNet-18 cải tiến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46FA67"/>
    <w:multiLevelType w:val="multilevel"/>
    <w:tmpl w:val="8346FA67"/>
    <w:lvl w:ilvl="0" w:tentative="0">
      <w:start w:val="1"/>
      <w:numFmt w:val="decimal"/>
      <w:lvlText w:val="4.%1."/>
      <w:lvlJc w:val="left"/>
      <w:pPr>
        <w:tabs>
          <w:tab w:val="left" w:pos="454"/>
        </w:tabs>
        <w:ind w:left="454" w:leftChars="0" w:hanging="454" w:firstLineChars="0"/>
      </w:pPr>
      <w:rPr>
        <w:rFonts w:hint="default"/>
        <w:b/>
        <w:bCs/>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8457208E"/>
    <w:multiLevelType w:val="singleLevel"/>
    <w:tmpl w:val="8457208E"/>
    <w:lvl w:ilvl="0" w:tentative="0">
      <w:start w:val="1"/>
      <w:numFmt w:val="bullet"/>
      <w:lvlText w:val=""/>
      <w:lvlJc w:val="left"/>
      <w:pPr>
        <w:tabs>
          <w:tab w:val="left" w:pos="1260"/>
        </w:tabs>
        <w:ind w:left="1260" w:leftChars="0" w:hanging="420" w:firstLineChars="0"/>
      </w:pPr>
      <w:rPr>
        <w:rFonts w:hint="default" w:ascii="Wingdings" w:hAnsi="Wingdings" w:cs="Wingdings"/>
        <w:sz w:val="16"/>
      </w:rPr>
    </w:lvl>
  </w:abstractNum>
  <w:abstractNum w:abstractNumId="2">
    <w:nsid w:val="849D3894"/>
    <w:multiLevelType w:val="singleLevel"/>
    <w:tmpl w:val="849D389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88DE039C"/>
    <w:multiLevelType w:val="singleLevel"/>
    <w:tmpl w:val="88DE039C"/>
    <w:lvl w:ilvl="0" w:tentative="0">
      <w:start w:val="1"/>
      <w:numFmt w:val="decimal"/>
      <w:suff w:val="space"/>
      <w:lvlText w:val="4.2.%1. "/>
      <w:lvlJc w:val="left"/>
      <w:pPr>
        <w:tabs>
          <w:tab w:val="left" w:pos="845"/>
        </w:tabs>
        <w:ind w:left="845" w:leftChars="0" w:hanging="425" w:firstLineChars="0"/>
      </w:pPr>
      <w:rPr>
        <w:rFonts w:hint="default"/>
      </w:rPr>
    </w:lvl>
  </w:abstractNum>
  <w:abstractNum w:abstractNumId="4">
    <w:nsid w:val="91C6FF32"/>
    <w:multiLevelType w:val="singleLevel"/>
    <w:tmpl w:val="91C6FF32"/>
    <w:lvl w:ilvl="0" w:tentative="0">
      <w:start w:val="1"/>
      <w:numFmt w:val="decimal"/>
      <w:suff w:val="space"/>
      <w:lvlText w:val="4.1.%1."/>
      <w:lvlJc w:val="left"/>
      <w:pPr>
        <w:tabs>
          <w:tab w:val="left" w:pos="873"/>
        </w:tabs>
        <w:ind w:left="874" w:leftChars="0" w:hanging="454" w:firstLineChars="0"/>
      </w:pPr>
      <w:rPr>
        <w:rFonts w:hint="default"/>
      </w:rPr>
    </w:lvl>
  </w:abstractNum>
  <w:abstractNum w:abstractNumId="5">
    <w:nsid w:val="B0C5FD03"/>
    <w:multiLevelType w:val="singleLevel"/>
    <w:tmpl w:val="B0C5FD03"/>
    <w:lvl w:ilvl="0" w:tentative="0">
      <w:start w:val="1"/>
      <w:numFmt w:val="decimal"/>
      <w:lvlText w:val="2.%1."/>
      <w:lvlJc w:val="left"/>
      <w:pPr>
        <w:tabs>
          <w:tab w:val="left" w:pos="425"/>
        </w:tabs>
        <w:ind w:left="425" w:leftChars="0" w:hanging="425" w:firstLineChars="0"/>
      </w:pPr>
      <w:rPr>
        <w:rFonts w:hint="default"/>
      </w:rPr>
    </w:lvl>
  </w:abstractNum>
  <w:abstractNum w:abstractNumId="6">
    <w:nsid w:val="B56BD41C"/>
    <w:multiLevelType w:val="singleLevel"/>
    <w:tmpl w:val="B56BD41C"/>
    <w:lvl w:ilvl="0" w:tentative="0">
      <w:start w:val="1"/>
      <w:numFmt w:val="bullet"/>
      <w:lvlText w:val=""/>
      <w:lvlJc w:val="left"/>
      <w:pPr>
        <w:tabs>
          <w:tab w:val="left" w:pos="1260"/>
        </w:tabs>
        <w:ind w:left="1260" w:leftChars="0" w:hanging="420" w:firstLineChars="0"/>
      </w:pPr>
      <w:rPr>
        <w:rFonts w:hint="default" w:ascii="Wingdings" w:hAnsi="Wingdings" w:cs="Wingdings"/>
        <w:sz w:val="16"/>
      </w:rPr>
    </w:lvl>
  </w:abstractNum>
  <w:abstractNum w:abstractNumId="7">
    <w:nsid w:val="C73FF6F0"/>
    <w:multiLevelType w:val="singleLevel"/>
    <w:tmpl w:val="C73FF6F0"/>
    <w:lvl w:ilvl="0" w:tentative="0">
      <w:start w:val="1"/>
      <w:numFmt w:val="decimal"/>
      <w:suff w:val="space"/>
      <w:lvlText w:val="2.1.%1."/>
      <w:lvlJc w:val="left"/>
      <w:pPr>
        <w:tabs>
          <w:tab w:val="left" w:pos="845"/>
        </w:tabs>
        <w:ind w:left="845" w:leftChars="0" w:hanging="425" w:firstLineChars="0"/>
      </w:pPr>
      <w:rPr>
        <w:rFonts w:hint="default"/>
      </w:rPr>
    </w:lvl>
  </w:abstractNum>
  <w:abstractNum w:abstractNumId="8">
    <w:nsid w:val="D70099F2"/>
    <w:multiLevelType w:val="singleLevel"/>
    <w:tmpl w:val="D70099F2"/>
    <w:lvl w:ilvl="0" w:tentative="0">
      <w:start w:val="1"/>
      <w:numFmt w:val="decimal"/>
      <w:lvlText w:val="3.%1."/>
      <w:lvlJc w:val="left"/>
      <w:pPr>
        <w:tabs>
          <w:tab w:val="left" w:pos="425"/>
        </w:tabs>
        <w:ind w:left="425" w:hanging="425"/>
      </w:pPr>
      <w:rPr>
        <w:rFonts w:hint="default"/>
      </w:rPr>
    </w:lvl>
  </w:abstractNum>
  <w:abstractNum w:abstractNumId="9">
    <w:nsid w:val="D910318A"/>
    <w:multiLevelType w:val="singleLevel"/>
    <w:tmpl w:val="D910318A"/>
    <w:lvl w:ilvl="0" w:tentative="0">
      <w:start w:val="1"/>
      <w:numFmt w:val="decimal"/>
      <w:suff w:val="space"/>
      <w:lvlText w:val="2.2.%1."/>
      <w:lvlJc w:val="left"/>
      <w:pPr>
        <w:tabs>
          <w:tab w:val="left" w:pos="425"/>
        </w:tabs>
        <w:ind w:left="845" w:leftChars="0" w:hanging="425" w:firstLineChars="0"/>
      </w:pPr>
      <w:rPr>
        <w:rFonts w:hint="default"/>
      </w:rPr>
    </w:lvl>
  </w:abstractNum>
  <w:abstractNum w:abstractNumId="10">
    <w:nsid w:val="EAA8CD82"/>
    <w:multiLevelType w:val="singleLevel"/>
    <w:tmpl w:val="EAA8CD82"/>
    <w:lvl w:ilvl="0" w:tentative="0">
      <w:start w:val="1"/>
      <w:numFmt w:val="decimal"/>
      <w:lvlText w:val="%1."/>
      <w:lvlJc w:val="left"/>
      <w:pPr>
        <w:tabs>
          <w:tab w:val="left" w:pos="845"/>
        </w:tabs>
        <w:ind w:left="845" w:leftChars="0" w:hanging="425" w:firstLineChars="0"/>
      </w:pPr>
      <w:rPr>
        <w:rFonts w:hint="default"/>
        <w:b/>
        <w:bCs/>
      </w:rPr>
    </w:lvl>
  </w:abstractNum>
  <w:abstractNum w:abstractNumId="11">
    <w:nsid w:val="EE2ED69A"/>
    <w:multiLevelType w:val="singleLevel"/>
    <w:tmpl w:val="EE2ED69A"/>
    <w:lvl w:ilvl="0" w:tentative="0">
      <w:start w:val="1"/>
      <w:numFmt w:val="bullet"/>
      <w:lvlText w:val=""/>
      <w:lvlJc w:val="left"/>
      <w:pPr>
        <w:tabs>
          <w:tab w:val="left" w:pos="1260"/>
        </w:tabs>
        <w:ind w:left="1260" w:leftChars="0" w:hanging="420" w:firstLineChars="0"/>
      </w:pPr>
      <w:rPr>
        <w:rFonts w:hint="default" w:ascii="Wingdings" w:hAnsi="Wingdings" w:cs="Wingdings"/>
        <w:sz w:val="16"/>
      </w:rPr>
    </w:lvl>
  </w:abstractNum>
  <w:abstractNum w:abstractNumId="12">
    <w:nsid w:val="EEB79E88"/>
    <w:multiLevelType w:val="singleLevel"/>
    <w:tmpl w:val="EEB79E88"/>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13">
    <w:nsid w:val="F403DCF8"/>
    <w:multiLevelType w:val="singleLevel"/>
    <w:tmpl w:val="F403DCF8"/>
    <w:lvl w:ilvl="0" w:tentative="0">
      <w:start w:val="1"/>
      <w:numFmt w:val="bullet"/>
      <w:lvlText w:val=""/>
      <w:lvlJc w:val="left"/>
      <w:pPr>
        <w:tabs>
          <w:tab w:val="left" w:pos="1260"/>
        </w:tabs>
        <w:ind w:left="1260" w:leftChars="0" w:hanging="420" w:firstLineChars="0"/>
      </w:pPr>
      <w:rPr>
        <w:rFonts w:hint="default" w:ascii="Wingdings" w:hAnsi="Wingdings" w:cs="Wingdings"/>
        <w:sz w:val="16"/>
      </w:rPr>
    </w:lvl>
  </w:abstractNum>
  <w:abstractNum w:abstractNumId="14">
    <w:nsid w:val="FCB2A728"/>
    <w:multiLevelType w:val="singleLevel"/>
    <w:tmpl w:val="FCB2A728"/>
    <w:lvl w:ilvl="0" w:tentative="0">
      <w:start w:val="1"/>
      <w:numFmt w:val="bullet"/>
      <w:lvlText w:val=""/>
      <w:lvlJc w:val="left"/>
      <w:pPr>
        <w:tabs>
          <w:tab w:val="left" w:pos="1260"/>
        </w:tabs>
        <w:ind w:left="1260" w:leftChars="0" w:hanging="420" w:firstLineChars="0"/>
      </w:pPr>
      <w:rPr>
        <w:rFonts w:hint="default" w:ascii="Wingdings" w:hAnsi="Wingdings" w:cs="Wingdings"/>
        <w:sz w:val="16"/>
      </w:rPr>
    </w:lvl>
  </w:abstractNum>
  <w:abstractNum w:abstractNumId="15">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6">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7">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8">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9">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20">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21">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22">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23">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24">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25">
    <w:nsid w:val="0B2FF4D4"/>
    <w:multiLevelType w:val="singleLevel"/>
    <w:tmpl w:val="0B2FF4D4"/>
    <w:lvl w:ilvl="0" w:tentative="0">
      <w:start w:val="1"/>
      <w:numFmt w:val="decimal"/>
      <w:suff w:val="space"/>
      <w:lvlText w:val="3.1.%1."/>
      <w:lvlJc w:val="left"/>
      <w:pPr>
        <w:tabs>
          <w:tab w:val="left" w:pos="845"/>
        </w:tabs>
        <w:ind w:left="845" w:leftChars="0" w:hanging="425" w:firstLineChars="0"/>
      </w:pPr>
      <w:rPr>
        <w:rFonts w:hint="default"/>
      </w:rPr>
    </w:lvl>
  </w:abstractNum>
  <w:abstractNum w:abstractNumId="26">
    <w:nsid w:val="1182CB40"/>
    <w:multiLevelType w:val="singleLevel"/>
    <w:tmpl w:val="1182CB40"/>
    <w:lvl w:ilvl="0" w:tentative="0">
      <w:start w:val="1"/>
      <w:numFmt w:val="decimal"/>
      <w:lvlText w:val="[%1]"/>
      <w:lvlJc w:val="left"/>
      <w:pPr>
        <w:tabs>
          <w:tab w:val="left" w:pos="425"/>
        </w:tabs>
        <w:ind w:left="425" w:hanging="425"/>
      </w:pPr>
      <w:rPr>
        <w:rFonts w:hint="default"/>
        <w:b w:val="0"/>
        <w:bCs w:val="0"/>
      </w:rPr>
    </w:lvl>
  </w:abstractNum>
  <w:abstractNum w:abstractNumId="27">
    <w:nsid w:val="34875777"/>
    <w:multiLevelType w:val="multilevel"/>
    <w:tmpl w:val="34875777"/>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8">
    <w:nsid w:val="468281B0"/>
    <w:multiLevelType w:val="singleLevel"/>
    <w:tmpl w:val="468281B0"/>
    <w:lvl w:ilvl="0" w:tentative="0">
      <w:start w:val="1"/>
      <w:numFmt w:val="bullet"/>
      <w:lvlText w:val="-"/>
      <w:lvlJc w:val="left"/>
      <w:pPr>
        <w:tabs>
          <w:tab w:val="left" w:pos="840"/>
        </w:tabs>
        <w:ind w:left="840" w:hanging="420"/>
      </w:pPr>
      <w:rPr>
        <w:rFonts w:hint="default" w:ascii="Arial" w:hAnsi="Arial" w:cs="Arial"/>
      </w:rPr>
    </w:lvl>
  </w:abstractNum>
  <w:abstractNum w:abstractNumId="29">
    <w:nsid w:val="4A1AB24C"/>
    <w:multiLevelType w:val="singleLevel"/>
    <w:tmpl w:val="4A1AB24C"/>
    <w:lvl w:ilvl="0" w:tentative="0">
      <w:start w:val="1"/>
      <w:numFmt w:val="decimal"/>
      <w:suff w:val="space"/>
      <w:lvlText w:val="2.3.%1."/>
      <w:lvlJc w:val="left"/>
      <w:pPr>
        <w:tabs>
          <w:tab w:val="left" w:pos="425"/>
        </w:tabs>
        <w:ind w:left="845" w:leftChars="0" w:hanging="425" w:firstLineChars="0"/>
      </w:pPr>
      <w:rPr>
        <w:rFonts w:hint="default"/>
      </w:rPr>
    </w:lvl>
  </w:abstractNum>
  <w:abstractNum w:abstractNumId="30">
    <w:nsid w:val="53B369BD"/>
    <w:multiLevelType w:val="singleLevel"/>
    <w:tmpl w:val="53B369BD"/>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31">
    <w:nsid w:val="53E59815"/>
    <w:multiLevelType w:val="singleLevel"/>
    <w:tmpl w:val="53E59815"/>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32">
    <w:nsid w:val="563DA691"/>
    <w:multiLevelType w:val="singleLevel"/>
    <w:tmpl w:val="563DA691"/>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33">
    <w:nsid w:val="63CC4A46"/>
    <w:multiLevelType w:val="singleLevel"/>
    <w:tmpl w:val="63CC4A46"/>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34">
    <w:nsid w:val="778C2609"/>
    <w:multiLevelType w:val="singleLevel"/>
    <w:tmpl w:val="778C2609"/>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35">
    <w:nsid w:val="7CA6747B"/>
    <w:multiLevelType w:val="singleLevel"/>
    <w:tmpl w:val="7CA6747B"/>
    <w:lvl w:ilvl="0" w:tentative="0">
      <w:start w:val="1"/>
      <w:numFmt w:val="bullet"/>
      <w:lvlText w:val="-"/>
      <w:lvlJc w:val="left"/>
      <w:pPr>
        <w:tabs>
          <w:tab w:val="left" w:pos="840"/>
        </w:tabs>
        <w:ind w:left="840" w:leftChars="0" w:hanging="420" w:firstLineChars="0"/>
      </w:pPr>
      <w:rPr>
        <w:rFonts w:hint="default" w:ascii="Arial" w:hAnsi="Arial" w:cs="Arial"/>
      </w:rPr>
    </w:lvl>
  </w:abstractNum>
  <w:num w:numId="1">
    <w:abstractNumId w:val="24"/>
  </w:num>
  <w:num w:numId="2">
    <w:abstractNumId w:val="22"/>
  </w:num>
  <w:num w:numId="3">
    <w:abstractNumId w:val="21"/>
  </w:num>
  <w:num w:numId="4">
    <w:abstractNumId w:val="20"/>
  </w:num>
  <w:num w:numId="5">
    <w:abstractNumId w:val="19"/>
  </w:num>
  <w:num w:numId="6">
    <w:abstractNumId w:val="23"/>
  </w:num>
  <w:num w:numId="7">
    <w:abstractNumId w:val="18"/>
  </w:num>
  <w:num w:numId="8">
    <w:abstractNumId w:val="17"/>
  </w:num>
  <w:num w:numId="9">
    <w:abstractNumId w:val="16"/>
  </w:num>
  <w:num w:numId="10">
    <w:abstractNumId w:val="15"/>
  </w:num>
  <w:num w:numId="11">
    <w:abstractNumId w:val="28"/>
  </w:num>
  <w:num w:numId="12">
    <w:abstractNumId w:val="10"/>
  </w:num>
  <w:num w:numId="13">
    <w:abstractNumId w:val="27"/>
  </w:num>
  <w:num w:numId="14">
    <w:abstractNumId w:val="35"/>
  </w:num>
  <w:num w:numId="15">
    <w:abstractNumId w:val="31"/>
  </w:num>
  <w:num w:numId="16">
    <w:abstractNumId w:val="33"/>
  </w:num>
  <w:num w:numId="17">
    <w:abstractNumId w:val="5"/>
  </w:num>
  <w:num w:numId="18">
    <w:abstractNumId w:val="7"/>
  </w:num>
  <w:num w:numId="19">
    <w:abstractNumId w:val="11"/>
  </w:num>
  <w:num w:numId="20">
    <w:abstractNumId w:val="2"/>
  </w:num>
  <w:num w:numId="21">
    <w:abstractNumId w:val="9"/>
  </w:num>
  <w:num w:numId="22">
    <w:abstractNumId w:val="14"/>
  </w:num>
  <w:num w:numId="23">
    <w:abstractNumId w:val="29"/>
  </w:num>
  <w:num w:numId="24">
    <w:abstractNumId w:val="8"/>
  </w:num>
  <w:num w:numId="25">
    <w:abstractNumId w:val="25"/>
  </w:num>
  <w:num w:numId="26">
    <w:abstractNumId w:val="34"/>
  </w:num>
  <w:num w:numId="27">
    <w:abstractNumId w:val="32"/>
  </w:num>
  <w:num w:numId="28">
    <w:abstractNumId w:val="0"/>
  </w:num>
  <w:num w:numId="29">
    <w:abstractNumId w:val="4"/>
  </w:num>
  <w:num w:numId="30">
    <w:abstractNumId w:val="6"/>
  </w:num>
  <w:num w:numId="31">
    <w:abstractNumId w:val="1"/>
  </w:num>
  <w:num w:numId="32">
    <w:abstractNumId w:val="13"/>
  </w:num>
  <w:num w:numId="33">
    <w:abstractNumId w:val="3"/>
  </w:num>
  <w:num w:numId="34">
    <w:abstractNumId w:val="30"/>
  </w:num>
  <w:num w:numId="35">
    <w:abstractNumId w:val="12"/>
  </w:num>
  <w:num w:numId="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B26E55"/>
    <w:rsid w:val="00050A31"/>
    <w:rsid w:val="000716D2"/>
    <w:rsid w:val="00071AAB"/>
    <w:rsid w:val="000B76C4"/>
    <w:rsid w:val="000C5610"/>
    <w:rsid w:val="000E6552"/>
    <w:rsid w:val="000F3A4F"/>
    <w:rsid w:val="000F59AC"/>
    <w:rsid w:val="00116D5E"/>
    <w:rsid w:val="00123D43"/>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7E69E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B4A53"/>
    <w:rsid w:val="00DC76D2"/>
    <w:rsid w:val="00DD30ED"/>
    <w:rsid w:val="00E64C21"/>
    <w:rsid w:val="00EC24C6"/>
    <w:rsid w:val="00EF2933"/>
    <w:rsid w:val="00F05146"/>
    <w:rsid w:val="00F1115D"/>
    <w:rsid w:val="00F3513C"/>
    <w:rsid w:val="00F465C5"/>
    <w:rsid w:val="00F5180D"/>
    <w:rsid w:val="00F51B21"/>
    <w:rsid w:val="00F51D87"/>
    <w:rsid w:val="00F66AED"/>
    <w:rsid w:val="00F8455C"/>
    <w:rsid w:val="0107134E"/>
    <w:rsid w:val="03E04B6A"/>
    <w:rsid w:val="04216C12"/>
    <w:rsid w:val="048300DB"/>
    <w:rsid w:val="054E05C4"/>
    <w:rsid w:val="0633634A"/>
    <w:rsid w:val="06B26BD9"/>
    <w:rsid w:val="06BB0C7F"/>
    <w:rsid w:val="076E20C8"/>
    <w:rsid w:val="07947F32"/>
    <w:rsid w:val="08F24160"/>
    <w:rsid w:val="09EA27D3"/>
    <w:rsid w:val="0A983D24"/>
    <w:rsid w:val="0AD56FDC"/>
    <w:rsid w:val="0AE84B5C"/>
    <w:rsid w:val="0B1C05B3"/>
    <w:rsid w:val="0C2F5309"/>
    <w:rsid w:val="0C347D93"/>
    <w:rsid w:val="0C965FE6"/>
    <w:rsid w:val="0D5F6D00"/>
    <w:rsid w:val="0E47314D"/>
    <w:rsid w:val="0E516288"/>
    <w:rsid w:val="0F7D6548"/>
    <w:rsid w:val="101B23FC"/>
    <w:rsid w:val="10AF4A06"/>
    <w:rsid w:val="12A1781C"/>
    <w:rsid w:val="12AC362F"/>
    <w:rsid w:val="14A42B13"/>
    <w:rsid w:val="14D708B3"/>
    <w:rsid w:val="15CA229A"/>
    <w:rsid w:val="16EA5E79"/>
    <w:rsid w:val="1766234F"/>
    <w:rsid w:val="18014691"/>
    <w:rsid w:val="1B31652C"/>
    <w:rsid w:val="1B797F1F"/>
    <w:rsid w:val="1C0C40B7"/>
    <w:rsid w:val="1C836FFF"/>
    <w:rsid w:val="1D4A3A1E"/>
    <w:rsid w:val="1DA03128"/>
    <w:rsid w:val="1E274DBE"/>
    <w:rsid w:val="1FAA44FE"/>
    <w:rsid w:val="2038536A"/>
    <w:rsid w:val="20911033"/>
    <w:rsid w:val="21034E7F"/>
    <w:rsid w:val="21DE1955"/>
    <w:rsid w:val="22386CFF"/>
    <w:rsid w:val="23D15F6C"/>
    <w:rsid w:val="241E1E16"/>
    <w:rsid w:val="24AF502D"/>
    <w:rsid w:val="257242FD"/>
    <w:rsid w:val="2777071D"/>
    <w:rsid w:val="27790199"/>
    <w:rsid w:val="27ED0DC6"/>
    <w:rsid w:val="281213CE"/>
    <w:rsid w:val="28E53925"/>
    <w:rsid w:val="2A0D6C0A"/>
    <w:rsid w:val="2A195046"/>
    <w:rsid w:val="2C200BF3"/>
    <w:rsid w:val="2C743EFD"/>
    <w:rsid w:val="2CD1533C"/>
    <w:rsid w:val="2D631748"/>
    <w:rsid w:val="2D6F5F97"/>
    <w:rsid w:val="2DA839AD"/>
    <w:rsid w:val="2EF66710"/>
    <w:rsid w:val="2FD73F9E"/>
    <w:rsid w:val="2FE03015"/>
    <w:rsid w:val="2FFF05F8"/>
    <w:rsid w:val="30756964"/>
    <w:rsid w:val="31453464"/>
    <w:rsid w:val="33714EE1"/>
    <w:rsid w:val="33C35884"/>
    <w:rsid w:val="34E05D7E"/>
    <w:rsid w:val="353F61E8"/>
    <w:rsid w:val="356329F6"/>
    <w:rsid w:val="359F324C"/>
    <w:rsid w:val="36E51587"/>
    <w:rsid w:val="36FB3401"/>
    <w:rsid w:val="379F4C9E"/>
    <w:rsid w:val="398214A4"/>
    <w:rsid w:val="39B26E55"/>
    <w:rsid w:val="3A265859"/>
    <w:rsid w:val="3A546240"/>
    <w:rsid w:val="3A813542"/>
    <w:rsid w:val="3AC836D5"/>
    <w:rsid w:val="3B435A0E"/>
    <w:rsid w:val="3BDC4FFC"/>
    <w:rsid w:val="3BFD2388"/>
    <w:rsid w:val="3C3815EE"/>
    <w:rsid w:val="3CF80A0C"/>
    <w:rsid w:val="3D51281E"/>
    <w:rsid w:val="3D8366DF"/>
    <w:rsid w:val="3D855DF3"/>
    <w:rsid w:val="3DBD74D6"/>
    <w:rsid w:val="3EAB70E2"/>
    <w:rsid w:val="3ED80F27"/>
    <w:rsid w:val="3F2B6F8A"/>
    <w:rsid w:val="3F625608"/>
    <w:rsid w:val="3F6C179B"/>
    <w:rsid w:val="418B7125"/>
    <w:rsid w:val="418D6076"/>
    <w:rsid w:val="429165C5"/>
    <w:rsid w:val="43E94AF8"/>
    <w:rsid w:val="453C1584"/>
    <w:rsid w:val="454C2720"/>
    <w:rsid w:val="45770B65"/>
    <w:rsid w:val="46875FAA"/>
    <w:rsid w:val="46912B4B"/>
    <w:rsid w:val="46954FDF"/>
    <w:rsid w:val="476E36E7"/>
    <w:rsid w:val="491B545B"/>
    <w:rsid w:val="49EF1EDA"/>
    <w:rsid w:val="4A2A2FB8"/>
    <w:rsid w:val="4B2A2E43"/>
    <w:rsid w:val="4D283CA5"/>
    <w:rsid w:val="4DD22173"/>
    <w:rsid w:val="4FD8698C"/>
    <w:rsid w:val="508A77AF"/>
    <w:rsid w:val="50A32899"/>
    <w:rsid w:val="50D115E0"/>
    <w:rsid w:val="514C30F0"/>
    <w:rsid w:val="514E7B6D"/>
    <w:rsid w:val="51910B5A"/>
    <w:rsid w:val="52000822"/>
    <w:rsid w:val="521B639E"/>
    <w:rsid w:val="555340BB"/>
    <w:rsid w:val="55D212DB"/>
    <w:rsid w:val="56204113"/>
    <w:rsid w:val="56791BE2"/>
    <w:rsid w:val="56C056E0"/>
    <w:rsid w:val="56DE0514"/>
    <w:rsid w:val="57D93C2F"/>
    <w:rsid w:val="58335D97"/>
    <w:rsid w:val="585B0362"/>
    <w:rsid w:val="58C219AE"/>
    <w:rsid w:val="593705EE"/>
    <w:rsid w:val="59AF1B10"/>
    <w:rsid w:val="59BA3FF2"/>
    <w:rsid w:val="59E81790"/>
    <w:rsid w:val="5A9F15BF"/>
    <w:rsid w:val="5B243716"/>
    <w:rsid w:val="5BB31D00"/>
    <w:rsid w:val="5BF56ADC"/>
    <w:rsid w:val="5CF76B80"/>
    <w:rsid w:val="5D272455"/>
    <w:rsid w:val="5F8935CB"/>
    <w:rsid w:val="5FDE0AD6"/>
    <w:rsid w:val="617A1B7C"/>
    <w:rsid w:val="61966713"/>
    <w:rsid w:val="61A813C7"/>
    <w:rsid w:val="62654CF1"/>
    <w:rsid w:val="62897D8B"/>
    <w:rsid w:val="62C175FB"/>
    <w:rsid w:val="630930FB"/>
    <w:rsid w:val="633E4CE0"/>
    <w:rsid w:val="638C238B"/>
    <w:rsid w:val="64E0000B"/>
    <w:rsid w:val="651D7774"/>
    <w:rsid w:val="65B15E3D"/>
    <w:rsid w:val="65C86963"/>
    <w:rsid w:val="65E748B6"/>
    <w:rsid w:val="65E92340"/>
    <w:rsid w:val="66BF36DD"/>
    <w:rsid w:val="66D005A3"/>
    <w:rsid w:val="68E766DA"/>
    <w:rsid w:val="69DE4C04"/>
    <w:rsid w:val="6A360751"/>
    <w:rsid w:val="6AEE1C20"/>
    <w:rsid w:val="6B8978EA"/>
    <w:rsid w:val="6C3B7BA1"/>
    <w:rsid w:val="6CFB0ED9"/>
    <w:rsid w:val="6DEC1F6B"/>
    <w:rsid w:val="6E384164"/>
    <w:rsid w:val="6E6B3657"/>
    <w:rsid w:val="6FF41EBB"/>
    <w:rsid w:val="70231548"/>
    <w:rsid w:val="703172C6"/>
    <w:rsid w:val="7146163E"/>
    <w:rsid w:val="726E12CB"/>
    <w:rsid w:val="73181926"/>
    <w:rsid w:val="73EE4777"/>
    <w:rsid w:val="742A28A5"/>
    <w:rsid w:val="747260CF"/>
    <w:rsid w:val="756B7861"/>
    <w:rsid w:val="77582A5D"/>
    <w:rsid w:val="78481CA0"/>
    <w:rsid w:val="7B2453D0"/>
    <w:rsid w:val="7B426CEF"/>
    <w:rsid w:val="7B5D59D1"/>
    <w:rsid w:val="7BB45027"/>
    <w:rsid w:val="7C4E5D06"/>
    <w:rsid w:val="7C925D39"/>
    <w:rsid w:val="7D943A3C"/>
    <w:rsid w:val="7D952151"/>
    <w:rsid w:val="7DEE2261"/>
    <w:rsid w:val="7E0060C6"/>
    <w:rsid w:val="7E623BE4"/>
    <w:rsid w:val="7F9441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unhideWhenUsed/>
    <w:qFormat/>
    <w:uiPriority w:val="0"/>
    <w:rPr>
      <w:rFonts w:ascii="Arial" w:hAnsi="Arial" w:eastAsia="SimHei" w:cs="Arial"/>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spacing w:line="360" w:lineRule="auto"/>
      <w:ind w:left="200" w:leftChars="200" w:hanging="200" w:hangingChars="200"/>
    </w:pPr>
    <w:rPr>
      <w:rFonts w:ascii="Times New Roman" w:hAnsi="Times New Roman"/>
      <w:sz w:val="26"/>
    </w:r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pPr>
      <w:spacing w:line="360" w:lineRule="auto"/>
    </w:pPr>
    <w:rPr>
      <w:rFonts w:ascii="Times New Roman" w:hAnsi="Times New Roman"/>
      <w:sz w:val="26"/>
    </w:rPr>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CSN"/>
    <w:basedOn w:val="1"/>
    <w:qFormat/>
    <w:uiPriority w:val="0"/>
    <w:pPr>
      <w:jc w:val="center"/>
    </w:pPr>
    <w:rPr>
      <w:rFonts w:ascii="Times New Roman" w:hAnsi="Times New Roman" w:eastAsia="SimHei" w:cs="Arial"/>
      <w:i/>
      <w:sz w:val="26"/>
    </w:rPr>
  </w:style>
  <w:style w:type="paragraph" w:styleId="250">
    <w:name w:val="List Paragraph"/>
    <w:basedOn w:val="1"/>
    <w:qFormat/>
    <w:uiPriority w:val="34"/>
    <w:pPr>
      <w:spacing w:after="160" w:line="259" w:lineRule="auto"/>
      <w:ind w:left="720"/>
      <w:contextualSpacing/>
    </w:pPr>
    <w:rPr>
      <w:rFonts w:ascii="Calibri" w:hAnsi="Calibri" w:eastAsia="Calibri"/>
      <w:sz w:val="22"/>
      <w:szCs w:val="22"/>
    </w:rPr>
  </w:style>
  <w:style w:type="paragraph" w:customStyle="1" w:styleId="251">
    <w:name w:val="WPSOffice手动目录 1"/>
    <w:qFormat/>
    <w:uiPriority w:val="0"/>
    <w:rPr>
      <w:rFonts w:ascii="Times New Roman" w:hAnsi="Times New Roman" w:eastAsia="SimSun" w:cs="Times New Roman"/>
      <w:lang w:val="en-US" w:eastAsia="en-US" w:bidi="ar-SA"/>
    </w:rPr>
  </w:style>
  <w:style w:type="paragraph" w:customStyle="1" w:styleId="252">
    <w:name w:val="WPSOffice手动目录 2"/>
    <w:qFormat/>
    <w:uiPriority w:val="0"/>
    <w:pPr>
      <w:ind w:left="200" w:leftChars="200"/>
    </w:pPr>
    <w:rPr>
      <w:rFonts w:ascii="Times New Roman" w:hAnsi="Times New Roman" w:eastAsia="SimSun" w:cs="Times New Roman"/>
      <w:lang w:val="en-US" w:eastAsia="en-US" w:bidi="ar-SA"/>
    </w:rPr>
  </w:style>
  <w:style w:type="paragraph" w:customStyle="1" w:styleId="253">
    <w:name w:val="WPSOffice手动目录 3"/>
    <w:qFormat/>
    <w:uiPriority w:val="0"/>
    <w:pPr>
      <w:ind w:left="400" w:leftChars="400"/>
    </w:pPr>
    <w:rPr>
      <w:rFonts w:ascii="Times New Roman" w:hAnsi="Times New Roman" w:eastAsia="SimSun" w:cs="Times New Roman"/>
      <w:lang w:val="en-US" w:eastAsia="en-US" w:bidi="ar-SA"/>
    </w:rPr>
  </w:style>
  <w:style w:type="paragraph" w:customStyle="1" w:styleId="254">
    <w:name w:val="csn"/>
    <w:basedOn w:val="1"/>
    <w:qFormat/>
    <w:uiPriority w:val="0"/>
    <w:rPr>
      <w:rFonts w:ascii="Times New Roman" w:hAnsi="Times New Roman" w:eastAsia="SimHei" w:cs="Arial"/>
      <w:sz w:val="26"/>
    </w:rPr>
  </w:style>
  <w:style w:type="paragraph" w:customStyle="1" w:styleId="255">
    <w:name w:val="Tiêu chuẩn"/>
    <w:basedOn w:val="1"/>
    <w:qFormat/>
    <w:uiPriority w:val="0"/>
    <w:rPr>
      <w:rFonts w:ascii="Times New Roman" w:hAnsi="Times New Roman"/>
      <w:sz w:val="26"/>
    </w:rPr>
  </w:style>
  <w:style w:type="paragraph" w:customStyle="1" w:styleId="256">
    <w:name w:val="Noidung"/>
    <w:basedOn w:val="257"/>
    <w:qFormat/>
    <w:uiPriority w:val="0"/>
    <w:pPr>
      <w:spacing w:before="120" w:after="120" w:line="360" w:lineRule="auto"/>
      <w:ind w:firstLine="720"/>
    </w:pPr>
    <w:rPr>
      <w:sz w:val="26"/>
      <w:szCs w:val="26"/>
    </w:rPr>
  </w:style>
  <w:style w:type="paragraph" w:customStyle="1" w:styleId="257">
    <w:name w:val="Normal_0"/>
    <w:qFormat/>
    <w:uiPriority w:val="0"/>
    <w:rPr>
      <w:rFonts w:ascii="Times New Roman" w:hAnsi="Times New Roman" w:eastAsia="Times New Roman" w:cs="Times New Roman"/>
      <w:sz w:val="24"/>
      <w:szCs w:val="24"/>
      <w:lang w:val="en-US" w:eastAsia="en-US" w:bidi="ar-SA"/>
    </w:rPr>
  </w:style>
  <w:style w:type="paragraph" w:customStyle="1" w:styleId="258">
    <w:name w:val="hình và bảng"/>
    <w:basedOn w:val="1"/>
    <w:qFormat/>
    <w:uiPriority w:val="0"/>
    <w:pPr>
      <w:tabs>
        <w:tab w:val="left" w:pos="425"/>
      </w:tabs>
      <w:spacing w:before="120" w:after="120" w:line="360" w:lineRule="auto"/>
      <w:jc w:val="center"/>
    </w:pPr>
    <w:rPr>
      <w:rFonts w:ascii="Times New Roman" w:hAnsi="Times New Roman" w:eastAsia="SimHei" w:cs="Arial"/>
      <w:i/>
      <w:sz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footer" Target="footer1.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header" Target="header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webp"/><Relationship Id="rId24" Type="http://schemas.openxmlformats.org/officeDocument/2006/relationships/image" Target="media/image13.png"/><Relationship Id="rId23" Type="http://schemas.openxmlformats.org/officeDocument/2006/relationships/image" Target="media/image12.svg"/><Relationship Id="rId22" Type="http://schemas.openxmlformats.org/officeDocument/2006/relationships/image" Target="media/image11.png"/><Relationship Id="rId21" Type="http://schemas.openxmlformats.org/officeDocument/2006/relationships/image" Target="media/image10.webp"/><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jpeg"/><Relationship Id="rId16" Type="http://schemas.openxmlformats.org/officeDocument/2006/relationships/image" Target="media/image5.png"/><Relationship Id="rId15" Type="http://schemas.openxmlformats.org/officeDocument/2006/relationships/image" Target="media/image4.emf"/><Relationship Id="rId14" Type="http://schemas.openxmlformats.org/officeDocument/2006/relationships/oleObject" Target="embeddings/Document2.doc"/><Relationship Id="rId13" Type="http://schemas.openxmlformats.org/officeDocument/2006/relationships/image" Target="media/image3.emf"/><Relationship Id="rId12" Type="http://schemas.openxmlformats.org/officeDocument/2006/relationships/oleObject" Target="embeddings/Document1.doc"/><Relationship Id="rId11" Type="http://schemas.openxmlformats.org/officeDocument/2006/relationships/image" Target="media/image2.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48</Pages>
  <Words>6760</Words>
  <Characters>38535</Characters>
  <Lines>321</Lines>
  <Paragraphs>90</Paragraphs>
  <TotalTime>10</TotalTime>
  <ScaleCrop>false</ScaleCrop>
  <LinksUpToDate>false</LinksUpToDate>
  <CharactersWithSpaces>45205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2024-11-23T07:27:00Z</dcterms:created>
  <dc:creator>Chí Nguyên</dc:creator>
  <cp:lastModifiedBy>Chí Nguyên</cp:lastModifiedBy>
  <dcterms:modified xsi:type="dcterms:W3CDTF">2025-12-28T05:42:04Z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8D0D7A47B59846D5AA0A4B079DA82598_11</vt:lpwstr>
  </property>
</Properties>
</file>